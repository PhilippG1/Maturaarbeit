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B667F" w14:textId="38402198" w:rsidR="00561C31" w:rsidRDefault="003825F1" w:rsidP="003825F1">
      <w:pPr>
        <w:pStyle w:val="Titel"/>
      </w:pPr>
      <w:r>
        <w:t xml:space="preserve">Cut </w:t>
      </w:r>
      <w:proofErr w:type="spellStart"/>
      <w:r>
        <w:t>Capers</w:t>
      </w:r>
      <w:proofErr w:type="spellEnd"/>
      <w:r>
        <w:t xml:space="preserve"> Anleitung</w:t>
      </w:r>
    </w:p>
    <w:p w14:paraId="0A97C6E6" w14:textId="77777777" w:rsidR="00561C31" w:rsidRDefault="00561C31" w:rsidP="00F81EEB">
      <w:pPr>
        <w:sectPr w:rsidR="00561C31" w:rsidSect="00377142">
          <w:headerReference w:type="default" r:id="rId8"/>
          <w:headerReference w:type="first" r:id="rId9"/>
          <w:pgSz w:w="11906" w:h="16838" w:code="9"/>
          <w:pgMar w:top="1134" w:right="1134" w:bottom="1418" w:left="1418" w:header="709" w:footer="454" w:gutter="0"/>
          <w:cols w:space="708"/>
          <w:docGrid w:linePitch="360"/>
        </w:sectPr>
      </w:pPr>
    </w:p>
    <w:p w14:paraId="4AEF5800" w14:textId="036B162B" w:rsidR="00561C31" w:rsidRDefault="00561C31" w:rsidP="00561C31">
      <w:pPr>
        <w:pStyle w:val="berschrift1"/>
      </w:pPr>
      <w:bookmarkStart w:id="0" w:name="_Toc123838084"/>
      <w:r>
        <w:lastRenderedPageBreak/>
        <w:t>«</w:t>
      </w:r>
      <w:r w:rsidR="00412F1A">
        <w:t xml:space="preserve">Cut </w:t>
      </w:r>
      <w:proofErr w:type="spellStart"/>
      <w:r w:rsidR="00412F1A">
        <w:t>Capers</w:t>
      </w:r>
      <w:proofErr w:type="spellEnd"/>
      <w:r>
        <w:t>»</w:t>
      </w:r>
      <w:bookmarkEnd w:id="0"/>
    </w:p>
    <w:p w14:paraId="1225AB00" w14:textId="646B33BC" w:rsidR="00900AFA" w:rsidRDefault="004F76C1" w:rsidP="00F81EEB">
      <w:r w:rsidRPr="009329BB">
        <w:t>Das Ziel eines Plattform</w:t>
      </w:r>
      <w:r>
        <w:t>spieles</w:t>
      </w:r>
      <w:r w:rsidRPr="009329BB">
        <w:t xml:space="preserve"> ist es</w:t>
      </w:r>
      <w:r>
        <w:t>,</w:t>
      </w:r>
      <w:r w:rsidRPr="009329BB">
        <w:t xml:space="preserve"> mit unterschiedlichen Sprüngen und Bewegungsmechaniken die unterschiedlichen Hindernisse der Spielewelt zu überwinden und das Ende des Spiels zu erreichen</w:t>
      </w:r>
      <w:r w:rsidR="00561C31">
        <w:t>. Während die einfachsten H</w:t>
      </w:r>
      <w:r>
        <w:t>indernisse die</w:t>
      </w:r>
      <w:r w:rsidR="00561C31">
        <w:t xml:space="preserve"> Sprünge von Plattform zu Plattform sind, werden diese im Verlauf des Spieles durch Plattformen, welche bei </w:t>
      </w:r>
      <w:r>
        <w:t>K</w:t>
      </w:r>
      <w:r w:rsidR="00561C31">
        <w:t>ontakt herunterfallen oder Stalaktiten</w:t>
      </w:r>
      <w:r>
        <w:t>, die</w:t>
      </w:r>
      <w:r w:rsidR="00561C31">
        <w:t xml:space="preserve"> d</w:t>
      </w:r>
      <w:r>
        <w:t>ie</w:t>
      </w:r>
      <w:r w:rsidR="00561C31">
        <w:t xml:space="preserve"> </w:t>
      </w:r>
      <w:r>
        <w:t>Spielfigur</w:t>
      </w:r>
      <w:r w:rsidR="00561C31">
        <w:t xml:space="preserve"> erschlagen </w:t>
      </w:r>
      <w:r>
        <w:t xml:space="preserve">können, </w:t>
      </w:r>
      <w:r w:rsidR="00561C31">
        <w:t>erschwert.</w:t>
      </w:r>
    </w:p>
    <w:p w14:paraId="025D5C45" w14:textId="3E3E1622" w:rsidR="00561C31" w:rsidRDefault="00561C31" w:rsidP="00F81EEB">
      <w:r>
        <w:t>Die meisten Fähigkeiten de</w:t>
      </w:r>
      <w:r w:rsidR="004F76C1">
        <w:t>r</w:t>
      </w:r>
      <w:r>
        <w:t xml:space="preserve"> </w:t>
      </w:r>
      <w:r w:rsidR="004F76C1">
        <w:t xml:space="preserve">Spielfigur </w:t>
      </w:r>
      <w:r>
        <w:t>sind anfangs noch nicht nutzbar</w:t>
      </w:r>
      <w:r w:rsidR="004F76C1">
        <w:t>,</w:t>
      </w:r>
      <w:r>
        <w:t xml:space="preserve"> sie werden im Verlauf des Spiels durch das </w:t>
      </w:r>
      <w:r w:rsidR="004F76C1">
        <w:t>A</w:t>
      </w:r>
      <w:r>
        <w:t>ufsammeln von Objekten freigeschaltet.</w:t>
      </w:r>
    </w:p>
    <w:p w14:paraId="6EE3FE20" w14:textId="40DE0276" w:rsidR="003825F1" w:rsidRDefault="003825F1" w:rsidP="003825F1">
      <w:pPr>
        <w:pStyle w:val="berschrift2"/>
      </w:pPr>
      <w:r>
        <w:t>Steuerung des Spieles</w:t>
      </w:r>
    </w:p>
    <w:p w14:paraId="3E99D7B3" w14:textId="66DA18D3" w:rsidR="003825F1" w:rsidRDefault="003825F1" w:rsidP="003825F1">
      <w:r>
        <w:t xml:space="preserve">Das Spiel kann mit der Tastatur oder mit einem </w:t>
      </w:r>
      <w:proofErr w:type="spellStart"/>
      <w:r>
        <w:t>XBox</w:t>
      </w:r>
      <w:proofErr w:type="spellEnd"/>
      <w:r>
        <w:t xml:space="preserve"> Game </w:t>
      </w:r>
      <w:proofErr w:type="spellStart"/>
      <w:r>
        <w:t>Controler</w:t>
      </w:r>
      <w:proofErr w:type="spellEnd"/>
      <w:r>
        <w:t xml:space="preserve"> gespielt werden.</w:t>
      </w:r>
    </w:p>
    <w:p w14:paraId="20113273" w14:textId="2F71DF8C" w:rsidR="003825F1" w:rsidRDefault="003825F1" w:rsidP="003825F1">
      <w:r>
        <w:t>Auf der Tastatur werden die folgenden Tasten verwendet:</w:t>
      </w:r>
    </w:p>
    <w:p w14:paraId="2F8413BD" w14:textId="274CFB1D" w:rsidR="003825F1" w:rsidRDefault="003825F1" w:rsidP="00A4143B">
      <w:pPr>
        <w:pStyle w:val="Aufzhlung1"/>
      </w:pPr>
      <w:r>
        <w:t>Nach links oder rechts laufen: ‘a’</w:t>
      </w:r>
      <w:r>
        <w:t xml:space="preserve"> und </w:t>
      </w:r>
      <w:r>
        <w:t>‘</w:t>
      </w:r>
      <w:r>
        <w:t>d</w:t>
      </w:r>
      <w:r>
        <w:t>’</w:t>
      </w:r>
    </w:p>
    <w:p w14:paraId="4F4A43B4" w14:textId="29DD1884" w:rsidR="003825F1" w:rsidRDefault="003825F1" w:rsidP="00A4143B">
      <w:pPr>
        <w:pStyle w:val="Aufzhlung1"/>
      </w:pPr>
      <w:r>
        <w:t>Springen:</w:t>
      </w:r>
      <w:r>
        <w:tab/>
        <w:t>Leertaste</w:t>
      </w:r>
    </w:p>
    <w:p w14:paraId="79CB4538" w14:textId="77777777" w:rsidR="003825F1" w:rsidRDefault="003825F1" w:rsidP="003825F1">
      <w:pPr>
        <w:pStyle w:val="Aufzhlung1"/>
      </w:pPr>
      <w:r>
        <w:t>An einer Wand klettern: CTRL</w:t>
      </w:r>
    </w:p>
    <w:p w14:paraId="220254ED" w14:textId="4A0C50A0" w:rsidR="003825F1" w:rsidRPr="003825F1" w:rsidRDefault="003825F1" w:rsidP="003825F1">
      <w:pPr>
        <w:pStyle w:val="Aufzhlung1"/>
      </w:pPr>
      <w:r w:rsidRPr="003825F1">
        <w:t xml:space="preserve">Air-Dash: </w:t>
      </w:r>
      <w:r w:rsidRPr="003825F1">
        <w:t>‘w’, ‘a’, ‘d’ als</w:t>
      </w:r>
      <w:r>
        <w:t xml:space="preserve"> Richtungstasten in Kombination mit </w:t>
      </w:r>
      <w:r w:rsidR="00BC2DAA">
        <w:t>‘S</w:t>
      </w:r>
      <w:r>
        <w:t>hift</w:t>
      </w:r>
      <w:r w:rsidR="00BC2DAA">
        <w:t>’,</w:t>
      </w:r>
      <w:r w:rsidR="00BC2DAA">
        <w:br/>
        <w:t>wobei ‘w’ für aufwärts verwendet wird.</w:t>
      </w:r>
    </w:p>
    <w:p w14:paraId="7E6B0F6A" w14:textId="42222F6F" w:rsidR="003825F1" w:rsidRDefault="003825F1" w:rsidP="003825F1">
      <w:r>
        <w:t xml:space="preserve">Auf dem </w:t>
      </w:r>
      <w:proofErr w:type="spellStart"/>
      <w:r>
        <w:t>Controler</w:t>
      </w:r>
      <w:proofErr w:type="spellEnd"/>
      <w:r>
        <w:t xml:space="preserve"> werden die folgenden Tasten verwendet:</w:t>
      </w:r>
    </w:p>
    <w:p w14:paraId="0C676FCB" w14:textId="3C37E299" w:rsidR="003825F1" w:rsidRDefault="003825F1" w:rsidP="003825F1">
      <w:pPr>
        <w:pStyle w:val="Aufzhlung1"/>
      </w:pPr>
      <w:r>
        <w:t xml:space="preserve">Nach links oder rechts laufen: linker </w:t>
      </w:r>
      <w:r>
        <w:t>S</w:t>
      </w:r>
      <w:r>
        <w:t>tic</w:t>
      </w:r>
      <w:r w:rsidR="00BC2DAA">
        <w:t>k</w:t>
      </w:r>
    </w:p>
    <w:p w14:paraId="4D2CAF0C" w14:textId="77777777" w:rsidR="003825F1" w:rsidRDefault="003825F1" w:rsidP="000F06DF">
      <w:pPr>
        <w:pStyle w:val="Aufzhlung1"/>
        <w:tabs>
          <w:tab w:val="left" w:pos="6097"/>
        </w:tabs>
      </w:pPr>
      <w:r>
        <w:t>Springen: ‘</w:t>
      </w:r>
      <w:r>
        <w:t>a</w:t>
      </w:r>
      <w:r>
        <w:t>’</w:t>
      </w:r>
    </w:p>
    <w:p w14:paraId="12207524" w14:textId="69835CA2" w:rsidR="003825F1" w:rsidRDefault="003825F1" w:rsidP="003825F1">
      <w:pPr>
        <w:pStyle w:val="Aufzhlung1"/>
      </w:pPr>
      <w:r>
        <w:t>An einer Wand klettern:</w:t>
      </w:r>
      <w:r>
        <w:t xml:space="preserve"> </w:t>
      </w:r>
      <w:r>
        <w:t>RT</w:t>
      </w:r>
      <w:r w:rsidR="00BC2DAA">
        <w:t xml:space="preserve"> (</w:t>
      </w:r>
      <w:proofErr w:type="spellStart"/>
      <w:r w:rsidR="00BC2DAA">
        <w:t>right</w:t>
      </w:r>
      <w:proofErr w:type="spellEnd"/>
      <w:r w:rsidR="00BC2DAA">
        <w:t xml:space="preserve"> </w:t>
      </w:r>
      <w:proofErr w:type="spellStart"/>
      <w:r w:rsidR="00BC2DAA">
        <w:t>trigger</w:t>
      </w:r>
      <w:proofErr w:type="spellEnd"/>
      <w:r w:rsidR="00BC2DAA">
        <w:t>)</w:t>
      </w:r>
    </w:p>
    <w:p w14:paraId="023AB056" w14:textId="2FF84B2C" w:rsidR="003825F1" w:rsidRDefault="003825F1" w:rsidP="00BC2DAA">
      <w:pPr>
        <w:pStyle w:val="Aufzhlung1"/>
      </w:pPr>
      <w:r>
        <w:t xml:space="preserve">Air-Dash: </w:t>
      </w:r>
      <w:r>
        <w:t xml:space="preserve">linker </w:t>
      </w:r>
      <w:r w:rsidR="00BC2DAA">
        <w:t>S</w:t>
      </w:r>
      <w:r>
        <w:t>ti</w:t>
      </w:r>
      <w:r w:rsidR="00BC2DAA">
        <w:t>c</w:t>
      </w:r>
      <w:r>
        <w:t xml:space="preserve">k und </w:t>
      </w:r>
      <w:r w:rsidR="00BC2DAA">
        <w:t>‘</w:t>
      </w:r>
      <w:r>
        <w:t>b</w:t>
      </w:r>
      <w:r w:rsidR="00BC2DAA">
        <w:t>’</w:t>
      </w:r>
    </w:p>
    <w:p w14:paraId="60567B74" w14:textId="318760E6" w:rsidR="007A4474" w:rsidRDefault="007A4474" w:rsidP="00BC2DAA">
      <w:pPr>
        <w:pStyle w:val="berschrift2"/>
        <w:pageBreakBefore/>
      </w:pPr>
      <w:bookmarkStart w:id="1" w:name="_Toc123838085"/>
      <w:r>
        <w:lastRenderedPageBreak/>
        <w:t xml:space="preserve">Die «Cut </w:t>
      </w:r>
      <w:proofErr w:type="spellStart"/>
      <w:r>
        <w:t>Capers</w:t>
      </w:r>
      <w:proofErr w:type="spellEnd"/>
      <w:r>
        <w:t>» Spielewelt</w:t>
      </w:r>
      <w:bookmarkEnd w:id="1"/>
    </w:p>
    <w:p w14:paraId="319D2F12" w14:textId="66E1EF84" w:rsidR="007A4474" w:rsidRPr="007A4474" w:rsidRDefault="007A4474" w:rsidP="00F81EEB">
      <w:r>
        <w:t>Die Spielewelt gliedert sich in vier Gebiete, in denen unterschiedliche Fähigkeiten vom Spieler genutzt werden müssen, um die Hindernisse zu überqueren.</w:t>
      </w:r>
      <w:r w:rsidR="006D6DB9">
        <w:t xml:space="preserve"> Ich habe noch viele Ideen für die Erweiterungen, die es leider nicht mehr in diese Version von «Cut </w:t>
      </w:r>
      <w:proofErr w:type="spellStart"/>
      <w:r w:rsidR="006D6DB9">
        <w:t>Capers</w:t>
      </w:r>
      <w:proofErr w:type="spellEnd"/>
      <w:r w:rsidR="006D6DB9">
        <w:t>» geschafft haben. Ich freue mich darauf das Spiel zu erweitern, Mechaniken zu überarbeiten und damit mehr über Unity und C#-Entwicklung zu lernen.</w:t>
      </w:r>
    </w:p>
    <w:p w14:paraId="2C43CD6C" w14:textId="711339F5" w:rsidR="000D5FCD" w:rsidRDefault="007A4474" w:rsidP="007A4474">
      <w:pPr>
        <w:pStyle w:val="berschrift3"/>
      </w:pPr>
      <w:bookmarkStart w:id="2" w:name="_Toc123838086"/>
      <w:r>
        <w:t>Plattformen und Wände</w:t>
      </w:r>
      <w:bookmarkEnd w:id="2"/>
    </w:p>
    <w:p w14:paraId="147410A5" w14:textId="227DC059" w:rsidR="007D3CD5" w:rsidRDefault="007D3CD5" w:rsidP="00F81EEB">
      <w:r>
        <w:t>Am Anfang des Spieles muss die Spielfigur über gezielte Sprünge von Plattform zu Plattform durch die Spielewelt bewegt werden. Die Schwierigkeit der Sprünge wird stetig erhöht, daher muss der Spieler die Tastatur oder den Game Controller immer genauer verwenden und zusätzliche Tasten nutzen.</w:t>
      </w:r>
    </w:p>
    <w:p w14:paraId="4465AC59" w14:textId="2C13867C" w:rsidR="003471C8" w:rsidRDefault="005520AC" w:rsidP="00775155">
      <w:pPr>
        <w:pStyle w:val="Grafik"/>
      </w:pPr>
      <w:r w:rsidRPr="005520AC">
        <w:drawing>
          <wp:inline distT="0" distB="0" distL="0" distR="0" wp14:anchorId="041B0B82" wp14:editId="37330B6A">
            <wp:extent cx="5580380" cy="3117215"/>
            <wp:effectExtent l="0" t="0" r="1270" b="6985"/>
            <wp:docPr id="31" name="Grafik 31"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Himmel enthält.&#10;&#10;Automatisch generierte Beschreibung"/>
                    <pic:cNvPicPr/>
                  </pic:nvPicPr>
                  <pic:blipFill>
                    <a:blip r:embed="rId10"/>
                    <a:stretch>
                      <a:fillRect/>
                    </a:stretch>
                  </pic:blipFill>
                  <pic:spPr>
                    <a:xfrm>
                      <a:off x="0" y="0"/>
                      <a:ext cx="5580380" cy="3117215"/>
                    </a:xfrm>
                    <a:prstGeom prst="rect">
                      <a:avLst/>
                    </a:prstGeom>
                  </pic:spPr>
                </pic:pic>
              </a:graphicData>
            </a:graphic>
          </wp:inline>
        </w:drawing>
      </w:r>
    </w:p>
    <w:p w14:paraId="70485868" w14:textId="018C8918" w:rsidR="009329BB" w:rsidRDefault="003471C8" w:rsidP="003471C8">
      <w:pPr>
        <w:pStyle w:val="Beschriftung"/>
      </w:pPr>
      <w:bookmarkStart w:id="3" w:name="_Toc123840994"/>
      <w:r>
        <w:t xml:space="preserve">Abbildung </w:t>
      </w:r>
      <w:fldSimple w:instr=" SEQ Abbildung \* ARABIC ">
        <w:r w:rsidR="002910A5">
          <w:rPr>
            <w:noProof/>
          </w:rPr>
          <w:t>1</w:t>
        </w:r>
      </w:fldSimple>
      <w:r>
        <w:t xml:space="preserve">: "Cut </w:t>
      </w:r>
      <w:proofErr w:type="spellStart"/>
      <w:r>
        <w:t>Capers</w:t>
      </w:r>
      <w:proofErr w:type="spellEnd"/>
      <w:r>
        <w:t>" Sprünge über Plattformen</w:t>
      </w:r>
      <w:bookmarkEnd w:id="3"/>
    </w:p>
    <w:p w14:paraId="5BAF6D85" w14:textId="7661E9B1" w:rsidR="00747F4D" w:rsidRDefault="007D3CD5" w:rsidP="002F1C0F">
      <w:pPr>
        <w:pStyle w:val="StandardmitSeitenumbruch"/>
      </w:pPr>
      <w:r>
        <w:lastRenderedPageBreak/>
        <w:t>Der Boden wird zudem verändert, während die Spielfigur am Anfang auf den Boden fällt und die Sprünge wiederholen kann, fällt die Spielfigur</w:t>
      </w:r>
      <w:r w:rsidR="00BD7403">
        <w:t xml:space="preserve"> im Verlauf des Spieles</w:t>
      </w:r>
      <w:r>
        <w:t xml:space="preserve"> in</w:t>
      </w:r>
      <w:r w:rsidR="006450EC">
        <w:t xml:space="preserve"> ein</w:t>
      </w:r>
      <w:r>
        <w:t xml:space="preserve"> </w:t>
      </w:r>
      <w:r w:rsidR="00BD7403">
        <w:t>Dornengestrüpp</w:t>
      </w:r>
      <w:r>
        <w:t xml:space="preserve"> und wird an den letzten </w:t>
      </w:r>
      <w:r w:rsidR="00BD7403">
        <w:t>Checkpoint</w:t>
      </w:r>
      <w:r>
        <w:t xml:space="preserve"> </w:t>
      </w:r>
      <w:r w:rsidR="000521E5">
        <w:t>zurückgesetzt</w:t>
      </w:r>
      <w:r>
        <w:t xml:space="preserve">. </w:t>
      </w:r>
    </w:p>
    <w:p w14:paraId="3C8EB316" w14:textId="00D95B13" w:rsidR="003471C8" w:rsidRDefault="009620A4" w:rsidP="00775155">
      <w:pPr>
        <w:pStyle w:val="Grafik"/>
      </w:pPr>
      <w:r>
        <w:drawing>
          <wp:inline distT="0" distB="0" distL="0" distR="0" wp14:anchorId="7E507FAC" wp14:editId="0575520C">
            <wp:extent cx="5571490" cy="309435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1490" cy="3094355"/>
                    </a:xfrm>
                    <a:prstGeom prst="rect">
                      <a:avLst/>
                    </a:prstGeom>
                    <a:noFill/>
                    <a:ln>
                      <a:noFill/>
                    </a:ln>
                  </pic:spPr>
                </pic:pic>
              </a:graphicData>
            </a:graphic>
          </wp:inline>
        </w:drawing>
      </w:r>
    </w:p>
    <w:p w14:paraId="6CC98653" w14:textId="6B96B040" w:rsidR="00747F4D" w:rsidRDefault="003471C8" w:rsidP="003471C8">
      <w:pPr>
        <w:pStyle w:val="Beschriftung"/>
      </w:pPr>
      <w:bookmarkStart w:id="4" w:name="_Toc123840995"/>
      <w:r>
        <w:t xml:space="preserve">Abbildung </w:t>
      </w:r>
      <w:fldSimple w:instr=" SEQ Abbildung \* ARABIC ">
        <w:r w:rsidR="002910A5">
          <w:rPr>
            <w:noProof/>
          </w:rPr>
          <w:t>2</w:t>
        </w:r>
      </w:fldSimple>
      <w:r w:rsidRPr="00F76265">
        <w:t xml:space="preserve">: "Cut </w:t>
      </w:r>
      <w:proofErr w:type="spellStart"/>
      <w:r w:rsidRPr="00F76265">
        <w:t>Capers</w:t>
      </w:r>
      <w:proofErr w:type="spellEnd"/>
      <w:r w:rsidRPr="00F76265">
        <w:t xml:space="preserve">" </w:t>
      </w:r>
      <w:r>
        <w:t>Dornengestrüpp</w:t>
      </w:r>
      <w:bookmarkEnd w:id="4"/>
    </w:p>
    <w:p w14:paraId="36EE04ED" w14:textId="63FBF711" w:rsidR="00900AFA" w:rsidRDefault="007D3CD5" w:rsidP="00F81EEB">
      <w:r>
        <w:t>Bei den Wandsprüngen muss der Spieler weitere Tasten verwenden, damit die Spielfigur an den Wänden hochspringen kann.</w:t>
      </w:r>
    </w:p>
    <w:p w14:paraId="3E728515" w14:textId="29737DB3" w:rsidR="003471C8" w:rsidRDefault="009620A4" w:rsidP="00775155">
      <w:pPr>
        <w:pStyle w:val="Grafik"/>
      </w:pPr>
      <w:r>
        <w:drawing>
          <wp:inline distT="0" distB="0" distL="0" distR="0" wp14:anchorId="6949A2E2" wp14:editId="6AC883C1">
            <wp:extent cx="5560695" cy="3094355"/>
            <wp:effectExtent l="0" t="0" r="190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0695" cy="3094355"/>
                    </a:xfrm>
                    <a:prstGeom prst="rect">
                      <a:avLst/>
                    </a:prstGeom>
                    <a:noFill/>
                    <a:ln>
                      <a:noFill/>
                    </a:ln>
                  </pic:spPr>
                </pic:pic>
              </a:graphicData>
            </a:graphic>
          </wp:inline>
        </w:drawing>
      </w:r>
    </w:p>
    <w:p w14:paraId="6DD8DDE3" w14:textId="5BDF0864" w:rsidR="00900AFA" w:rsidRDefault="003471C8" w:rsidP="003471C8">
      <w:pPr>
        <w:pStyle w:val="Beschriftung"/>
      </w:pPr>
      <w:bookmarkStart w:id="5" w:name="_Toc123840996"/>
      <w:r>
        <w:t xml:space="preserve">Abbildung </w:t>
      </w:r>
      <w:fldSimple w:instr=" SEQ Abbildung \* ARABIC ">
        <w:r w:rsidR="002910A5">
          <w:rPr>
            <w:noProof/>
          </w:rPr>
          <w:t>3</w:t>
        </w:r>
      </w:fldSimple>
      <w:r>
        <w:t xml:space="preserve">: </w:t>
      </w:r>
      <w:r w:rsidRPr="008510BC">
        <w:t xml:space="preserve">"Cut </w:t>
      </w:r>
      <w:proofErr w:type="spellStart"/>
      <w:r w:rsidRPr="008510BC">
        <w:t>Capers</w:t>
      </w:r>
      <w:proofErr w:type="spellEnd"/>
      <w:r w:rsidRPr="008510BC">
        <w:t xml:space="preserve">" </w:t>
      </w:r>
      <w:r>
        <w:t>Wandsprünge</w:t>
      </w:r>
      <w:bookmarkEnd w:id="5"/>
    </w:p>
    <w:p w14:paraId="0BDAA0E1" w14:textId="55213F8D" w:rsidR="000D5FCD" w:rsidRDefault="007A4474" w:rsidP="007A4474">
      <w:pPr>
        <w:pStyle w:val="berschrift3"/>
        <w:pageBreakBefore/>
      </w:pPr>
      <w:bookmarkStart w:id="6" w:name="_Toc123838087"/>
      <w:r>
        <w:lastRenderedPageBreak/>
        <w:t>Bewegte Hindernisse</w:t>
      </w:r>
      <w:bookmarkEnd w:id="6"/>
    </w:p>
    <w:p w14:paraId="324749B0" w14:textId="17858328" w:rsidR="00A140F9" w:rsidRPr="00A140F9" w:rsidRDefault="007A4474" w:rsidP="00F81EEB">
      <w:r>
        <w:t>In diesem Gebiet muss sich die Spielfigur vor bewegten Hindernissen schützen. Ein</w:t>
      </w:r>
      <w:r w:rsidR="00A140F9">
        <w:t xml:space="preserve"> </w:t>
      </w:r>
      <w:r>
        <w:t>g</w:t>
      </w:r>
      <w:r w:rsidR="00A140F9">
        <w:t>rosse</w:t>
      </w:r>
      <w:r>
        <w:t>r</w:t>
      </w:r>
      <w:r w:rsidR="00A140F9">
        <w:t xml:space="preserve"> Stein rollt hinter dem Spieler her und zerstört die </w:t>
      </w:r>
      <w:r w:rsidR="000521E5">
        <w:t>Plattformen</w:t>
      </w:r>
      <w:r w:rsidR="00A140F9">
        <w:t>.</w:t>
      </w:r>
    </w:p>
    <w:p w14:paraId="26454AE3" w14:textId="423EA2A5" w:rsidR="003471C8" w:rsidRDefault="009620A4" w:rsidP="00775155">
      <w:pPr>
        <w:pStyle w:val="Grafik"/>
      </w:pPr>
      <w:r>
        <w:drawing>
          <wp:inline distT="0" distB="0" distL="0" distR="0" wp14:anchorId="2DD46903" wp14:editId="371F2E43">
            <wp:extent cx="5582285" cy="3104515"/>
            <wp:effectExtent l="0" t="0" r="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2285" cy="3104515"/>
                    </a:xfrm>
                    <a:prstGeom prst="rect">
                      <a:avLst/>
                    </a:prstGeom>
                    <a:noFill/>
                    <a:ln>
                      <a:noFill/>
                    </a:ln>
                  </pic:spPr>
                </pic:pic>
              </a:graphicData>
            </a:graphic>
          </wp:inline>
        </w:drawing>
      </w:r>
    </w:p>
    <w:p w14:paraId="6AB959CD" w14:textId="0E192668" w:rsidR="000521E5" w:rsidRDefault="003471C8" w:rsidP="003471C8">
      <w:pPr>
        <w:pStyle w:val="Beschriftung"/>
      </w:pPr>
      <w:bookmarkStart w:id="7" w:name="_Toc123840997"/>
      <w:r>
        <w:t xml:space="preserve">Abbildung </w:t>
      </w:r>
      <w:fldSimple w:instr=" SEQ Abbildung \* ARABIC ">
        <w:r w:rsidR="002910A5">
          <w:rPr>
            <w:noProof/>
          </w:rPr>
          <w:t>4</w:t>
        </w:r>
      </w:fldSimple>
      <w:r w:rsidRPr="001F6F1B">
        <w:t xml:space="preserve">: "Cut </w:t>
      </w:r>
      <w:proofErr w:type="spellStart"/>
      <w:r w:rsidRPr="001F6F1B">
        <w:t>Capers</w:t>
      </w:r>
      <w:proofErr w:type="spellEnd"/>
      <w:r w:rsidRPr="001F6F1B">
        <w:t xml:space="preserve">" </w:t>
      </w:r>
      <w:r>
        <w:t>Der rollende Stein</w:t>
      </w:r>
      <w:bookmarkEnd w:id="7"/>
    </w:p>
    <w:p w14:paraId="183E1B8A" w14:textId="479137C6" w:rsidR="003471C8" w:rsidRDefault="007A4474" w:rsidP="00775155">
      <w:pPr>
        <w:pStyle w:val="Grafik"/>
      </w:pPr>
      <w:r>
        <w:t>D</w:t>
      </w:r>
      <w:r w:rsidR="000521E5">
        <w:t>ünne Plattform</w:t>
      </w:r>
      <w:r>
        <w:t>en</w:t>
      </w:r>
      <w:r w:rsidR="000521E5">
        <w:t xml:space="preserve"> f</w:t>
      </w:r>
      <w:r>
        <w:t>a</w:t>
      </w:r>
      <w:r w:rsidR="000521E5">
        <w:t>ll</w:t>
      </w:r>
      <w:r>
        <w:t>en</w:t>
      </w:r>
      <w:r w:rsidR="000521E5">
        <w:t xml:space="preserve"> </w:t>
      </w:r>
      <w:r>
        <w:t xml:space="preserve">nach </w:t>
      </w:r>
      <w:r w:rsidR="000521E5">
        <w:t>Kontakt mit de</w:t>
      </w:r>
      <w:r>
        <w:t>r</w:t>
      </w:r>
      <w:r w:rsidR="000521E5">
        <w:t xml:space="preserve"> Spiel</w:t>
      </w:r>
      <w:r>
        <w:t>figur</w:t>
      </w:r>
      <w:r w:rsidR="000521E5">
        <w:t xml:space="preserve"> </w:t>
      </w:r>
      <w:r w:rsidR="006D6DB9">
        <w:t>nach unten</w:t>
      </w:r>
      <w:r>
        <w:t>,</w:t>
      </w:r>
      <w:r w:rsidR="000521E5">
        <w:t xml:space="preserve"> </w:t>
      </w:r>
      <w:r>
        <w:t>was</w:t>
      </w:r>
      <w:r w:rsidR="000521E5">
        <w:t xml:space="preserve"> </w:t>
      </w:r>
      <w:r>
        <w:t xml:space="preserve">dem Spieler </w:t>
      </w:r>
      <w:r w:rsidR="000521E5">
        <w:t xml:space="preserve">keine Zeit </w:t>
      </w:r>
      <w:r>
        <w:t>lässt</w:t>
      </w:r>
      <w:r w:rsidR="006D6DB9">
        <w:t xml:space="preserve">, </w:t>
      </w:r>
      <w:r w:rsidR="000521E5">
        <w:t>über den nächsten Sprung</w:t>
      </w:r>
      <w:r>
        <w:t xml:space="preserve"> nachzud</w:t>
      </w:r>
      <w:r w:rsidR="000521E5">
        <w:t xml:space="preserve">enken. </w:t>
      </w:r>
      <w:r w:rsidR="009620A4">
        <w:drawing>
          <wp:inline distT="0" distB="0" distL="0" distR="0" wp14:anchorId="757ED5CC" wp14:editId="53DFB0DF">
            <wp:extent cx="5571490" cy="310451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1490" cy="3104515"/>
                    </a:xfrm>
                    <a:prstGeom prst="rect">
                      <a:avLst/>
                    </a:prstGeom>
                    <a:noFill/>
                    <a:ln>
                      <a:noFill/>
                    </a:ln>
                  </pic:spPr>
                </pic:pic>
              </a:graphicData>
            </a:graphic>
          </wp:inline>
        </w:drawing>
      </w:r>
    </w:p>
    <w:p w14:paraId="4987DD29" w14:textId="3AC47C18" w:rsidR="00245346" w:rsidRPr="00245346" w:rsidRDefault="003471C8" w:rsidP="003471C8">
      <w:pPr>
        <w:pStyle w:val="Beschriftung"/>
      </w:pPr>
      <w:bookmarkStart w:id="8" w:name="_Toc123840998"/>
      <w:r>
        <w:t xml:space="preserve">Abbildung </w:t>
      </w:r>
      <w:fldSimple w:instr=" SEQ Abbildung \* ARABIC ">
        <w:r w:rsidR="002910A5">
          <w:rPr>
            <w:noProof/>
          </w:rPr>
          <w:t>5</w:t>
        </w:r>
      </w:fldSimple>
      <w:r w:rsidRPr="005C1859">
        <w:t xml:space="preserve">: "Cut </w:t>
      </w:r>
      <w:proofErr w:type="spellStart"/>
      <w:r w:rsidRPr="005C1859">
        <w:t>Capers</w:t>
      </w:r>
      <w:proofErr w:type="spellEnd"/>
      <w:r w:rsidRPr="005C1859">
        <w:t xml:space="preserve">" </w:t>
      </w:r>
      <w:r>
        <w:t>Fallende Plattformen</w:t>
      </w:r>
      <w:bookmarkEnd w:id="8"/>
    </w:p>
    <w:p w14:paraId="462B559F" w14:textId="1B82C7C3" w:rsidR="000D5FCD" w:rsidRDefault="003471C8" w:rsidP="007A4474">
      <w:pPr>
        <w:pStyle w:val="berschrift3"/>
        <w:pageBreakBefore/>
      </w:pPr>
      <w:bookmarkStart w:id="9" w:name="_Toc123838088"/>
      <w:r>
        <w:lastRenderedPageBreak/>
        <w:t>Sprungpilze und Air-</w:t>
      </w:r>
      <w:proofErr w:type="spellStart"/>
      <w:r>
        <w:t>Dashes</w:t>
      </w:r>
      <w:bookmarkEnd w:id="9"/>
      <w:proofErr w:type="spellEnd"/>
    </w:p>
    <w:p w14:paraId="2A932FCC" w14:textId="7DD73CE0" w:rsidR="00A140F9" w:rsidRDefault="003471C8" w:rsidP="00F81EEB">
      <w:r>
        <w:t xml:space="preserve">Das nächste Gebiet bringt </w:t>
      </w:r>
      <w:r w:rsidR="00A140F9">
        <w:t>weitere Mechanik</w:t>
      </w:r>
      <w:r>
        <w:t>en. D</w:t>
      </w:r>
      <w:r w:rsidR="000521E5">
        <w:t xml:space="preserve">er </w:t>
      </w:r>
      <w:r w:rsidR="006D6DB9">
        <w:t>Sprungp</w:t>
      </w:r>
      <w:r w:rsidR="000521E5">
        <w:t>ilz</w:t>
      </w:r>
      <w:r>
        <w:t xml:space="preserve"> wirft</w:t>
      </w:r>
      <w:r w:rsidR="00A140F9">
        <w:t xml:space="preserve"> die Spielfigur nach oben.</w:t>
      </w:r>
    </w:p>
    <w:p w14:paraId="328374B2" w14:textId="3B0892CE" w:rsidR="003471C8" w:rsidRDefault="009620A4" w:rsidP="00775155">
      <w:pPr>
        <w:pStyle w:val="Grafik"/>
      </w:pPr>
      <w:r>
        <w:drawing>
          <wp:inline distT="0" distB="0" distL="0" distR="0" wp14:anchorId="3B48654E" wp14:editId="28721125">
            <wp:extent cx="5571490" cy="312610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1490" cy="3126105"/>
                    </a:xfrm>
                    <a:prstGeom prst="rect">
                      <a:avLst/>
                    </a:prstGeom>
                    <a:noFill/>
                    <a:ln>
                      <a:noFill/>
                    </a:ln>
                  </pic:spPr>
                </pic:pic>
              </a:graphicData>
            </a:graphic>
          </wp:inline>
        </w:drawing>
      </w:r>
    </w:p>
    <w:p w14:paraId="13F3C3C3" w14:textId="5107A99A" w:rsidR="00A140F9" w:rsidRPr="00A140F9" w:rsidRDefault="003471C8" w:rsidP="003471C8">
      <w:pPr>
        <w:pStyle w:val="Beschriftung"/>
      </w:pPr>
      <w:bookmarkStart w:id="10" w:name="_Toc123840999"/>
      <w:r>
        <w:t xml:space="preserve">Abbildung </w:t>
      </w:r>
      <w:fldSimple w:instr=" SEQ Abbildung \* ARABIC ">
        <w:r w:rsidR="002910A5">
          <w:rPr>
            <w:noProof/>
          </w:rPr>
          <w:t>6</w:t>
        </w:r>
      </w:fldSimple>
      <w:r w:rsidRPr="00F54224">
        <w:t xml:space="preserve">: "Cut </w:t>
      </w:r>
      <w:proofErr w:type="spellStart"/>
      <w:r w:rsidRPr="00F54224">
        <w:t>Capers</w:t>
      </w:r>
      <w:proofErr w:type="spellEnd"/>
      <w:r w:rsidRPr="00F54224">
        <w:t xml:space="preserve">" </w:t>
      </w:r>
      <w:r>
        <w:t>Sprungpilze</w:t>
      </w:r>
      <w:bookmarkEnd w:id="10"/>
    </w:p>
    <w:p w14:paraId="12CDD32F" w14:textId="2B199E5F" w:rsidR="00A140F9" w:rsidRPr="00A140F9" w:rsidRDefault="003471C8" w:rsidP="00F81EEB">
      <w:r>
        <w:t>Zudem kann die Spielfigur nun mit Air-</w:t>
      </w:r>
      <w:proofErr w:type="spellStart"/>
      <w:r>
        <w:t>Dashes</w:t>
      </w:r>
      <w:proofErr w:type="spellEnd"/>
      <w:r>
        <w:t xml:space="preserve"> über grössere Distanzen bewegt werden. </w:t>
      </w:r>
      <w:r w:rsidR="0097655E">
        <w:t xml:space="preserve">In </w:t>
      </w:r>
      <w:r>
        <w:t xml:space="preserve">der folgenden Abbildung </w:t>
      </w:r>
      <w:r w:rsidR="0097655E">
        <w:t xml:space="preserve">benutzt die Spielfigur den Dash, </w:t>
      </w:r>
      <w:r w:rsidR="00A140F9">
        <w:t>um eine Schlucht zu überqueren.</w:t>
      </w:r>
    </w:p>
    <w:p w14:paraId="4DF5F07A" w14:textId="315478E3" w:rsidR="003471C8" w:rsidRDefault="009620A4" w:rsidP="00775155">
      <w:pPr>
        <w:pStyle w:val="Grafik"/>
      </w:pPr>
      <w:r>
        <w:drawing>
          <wp:inline distT="0" distB="0" distL="0" distR="0" wp14:anchorId="4B91B705" wp14:editId="23C40083">
            <wp:extent cx="5571490" cy="309435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1490" cy="3094355"/>
                    </a:xfrm>
                    <a:prstGeom prst="rect">
                      <a:avLst/>
                    </a:prstGeom>
                    <a:noFill/>
                    <a:ln>
                      <a:noFill/>
                    </a:ln>
                  </pic:spPr>
                </pic:pic>
              </a:graphicData>
            </a:graphic>
          </wp:inline>
        </w:drawing>
      </w:r>
    </w:p>
    <w:p w14:paraId="430F891A" w14:textId="1A8DF655" w:rsidR="00245346" w:rsidRPr="009E0304" w:rsidRDefault="003471C8" w:rsidP="003471C8">
      <w:pPr>
        <w:pStyle w:val="Beschriftung"/>
        <w:rPr>
          <w:lang w:val="en-GB"/>
        </w:rPr>
      </w:pPr>
      <w:bookmarkStart w:id="11" w:name="_Toc123841000"/>
      <w:proofErr w:type="spellStart"/>
      <w:r w:rsidRPr="009E0304">
        <w:rPr>
          <w:lang w:val="en-GB"/>
        </w:rPr>
        <w:t>Abbildung</w:t>
      </w:r>
      <w:proofErr w:type="spellEnd"/>
      <w:r w:rsidRPr="009E0304">
        <w:rPr>
          <w:lang w:val="en-GB"/>
        </w:rPr>
        <w:t xml:space="preserve"> </w:t>
      </w:r>
      <w:r>
        <w:fldChar w:fldCharType="begin"/>
      </w:r>
      <w:r w:rsidRPr="009E0304">
        <w:rPr>
          <w:lang w:val="en-GB"/>
        </w:rPr>
        <w:instrText xml:space="preserve"> SEQ Abbildung \* ARABIC </w:instrText>
      </w:r>
      <w:r>
        <w:fldChar w:fldCharType="separate"/>
      </w:r>
      <w:r w:rsidR="002910A5">
        <w:rPr>
          <w:noProof/>
          <w:lang w:val="en-GB"/>
        </w:rPr>
        <w:t>7</w:t>
      </w:r>
      <w:r>
        <w:rPr>
          <w:noProof/>
        </w:rPr>
        <w:fldChar w:fldCharType="end"/>
      </w:r>
      <w:r w:rsidRPr="009E0304">
        <w:rPr>
          <w:lang w:val="en-GB"/>
        </w:rPr>
        <w:t>: "Cut Capers" Air-Dashing</w:t>
      </w:r>
      <w:bookmarkEnd w:id="11"/>
    </w:p>
    <w:p w14:paraId="156656FC" w14:textId="1CA8A90E" w:rsidR="000521E5" w:rsidRDefault="003471C8" w:rsidP="007A4474">
      <w:pPr>
        <w:pStyle w:val="berschrift3"/>
        <w:pageBreakBefore/>
      </w:pPr>
      <w:bookmarkStart w:id="12" w:name="_Toc123838089"/>
      <w:r>
        <w:lastRenderedPageBreak/>
        <w:t>Angreifende Hindernisse</w:t>
      </w:r>
      <w:bookmarkEnd w:id="12"/>
    </w:p>
    <w:p w14:paraId="2FFE9B62" w14:textId="48625A59" w:rsidR="0097655E" w:rsidRPr="0097655E" w:rsidRDefault="003471C8" w:rsidP="00F81EEB">
      <w:r>
        <w:t xml:space="preserve">In diesem Gebiet werden die Hindernisse nochmals schwieriger. </w:t>
      </w:r>
      <w:r w:rsidR="0097655E">
        <w:t xml:space="preserve">Der </w:t>
      </w:r>
      <w:r>
        <w:t>g</w:t>
      </w:r>
      <w:r w:rsidR="0097655E">
        <w:t xml:space="preserve">rüne Schleim </w:t>
      </w:r>
      <w:r>
        <w:t>b</w:t>
      </w:r>
      <w:r w:rsidR="0097655E">
        <w:t xml:space="preserve">ewegt sich auf einer geraden zwischen zwei </w:t>
      </w:r>
      <w:r w:rsidR="007A4474">
        <w:t>Punkten</w:t>
      </w:r>
      <w:r w:rsidR="0097655E">
        <w:t xml:space="preserve"> hin und her</w:t>
      </w:r>
      <w:r>
        <w:t xml:space="preserve"> und ist schwierig zu überspringen</w:t>
      </w:r>
      <w:r w:rsidR="0097655E">
        <w:t>.</w:t>
      </w:r>
    </w:p>
    <w:p w14:paraId="44FAC5A8" w14:textId="310FEBB2" w:rsidR="003471C8" w:rsidRDefault="009620A4" w:rsidP="00775155">
      <w:pPr>
        <w:pStyle w:val="Grafik"/>
      </w:pPr>
      <w:r>
        <w:drawing>
          <wp:inline distT="0" distB="0" distL="0" distR="0" wp14:anchorId="340D9CAB" wp14:editId="564F08C2">
            <wp:extent cx="5571490" cy="310451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1490" cy="3104515"/>
                    </a:xfrm>
                    <a:prstGeom prst="rect">
                      <a:avLst/>
                    </a:prstGeom>
                    <a:noFill/>
                    <a:ln>
                      <a:noFill/>
                    </a:ln>
                  </pic:spPr>
                </pic:pic>
              </a:graphicData>
            </a:graphic>
          </wp:inline>
        </w:drawing>
      </w:r>
    </w:p>
    <w:p w14:paraId="593DDF0A" w14:textId="11A6E30B" w:rsidR="000521E5" w:rsidRDefault="003471C8" w:rsidP="003471C8">
      <w:pPr>
        <w:pStyle w:val="Beschriftung"/>
      </w:pPr>
      <w:bookmarkStart w:id="13" w:name="_Toc123841001"/>
      <w:r>
        <w:t xml:space="preserve">Abbildung </w:t>
      </w:r>
      <w:fldSimple w:instr=" SEQ Abbildung \* ARABIC ">
        <w:r w:rsidR="002910A5">
          <w:rPr>
            <w:noProof/>
          </w:rPr>
          <w:t>8</w:t>
        </w:r>
      </w:fldSimple>
      <w:r w:rsidRPr="00E649BC">
        <w:t xml:space="preserve">: "Cut </w:t>
      </w:r>
      <w:proofErr w:type="spellStart"/>
      <w:r w:rsidRPr="00E649BC">
        <w:t>Capers</w:t>
      </w:r>
      <w:proofErr w:type="spellEnd"/>
      <w:r w:rsidRPr="00E649BC">
        <w:t xml:space="preserve">" </w:t>
      </w:r>
      <w:r>
        <w:t>Der grüne Schleim</w:t>
      </w:r>
      <w:bookmarkEnd w:id="13"/>
    </w:p>
    <w:p w14:paraId="1E6B95FC" w14:textId="50001D61" w:rsidR="0097655E" w:rsidRPr="0097655E" w:rsidRDefault="0097655E" w:rsidP="00F81EEB">
      <w:r>
        <w:t xml:space="preserve">Der </w:t>
      </w:r>
      <w:r w:rsidR="003471C8">
        <w:t>o</w:t>
      </w:r>
      <w:r>
        <w:t xml:space="preserve">range </w:t>
      </w:r>
      <w:r w:rsidR="003471C8">
        <w:t>S</w:t>
      </w:r>
      <w:r>
        <w:t>chleim bewegt sich direkt auf die Spielfigur zu, d</w:t>
      </w:r>
      <w:r w:rsidR="003471C8">
        <w:t xml:space="preserve">ie Spielfigur </w:t>
      </w:r>
      <w:r>
        <w:t>muss es durch die Höhle schaffen</w:t>
      </w:r>
      <w:r w:rsidR="006D6DB9">
        <w:t>,</w:t>
      </w:r>
      <w:r>
        <w:t xml:space="preserve"> bevor der </w:t>
      </w:r>
      <w:r w:rsidR="003471C8">
        <w:t>Schleim</w:t>
      </w:r>
      <w:r>
        <w:t xml:space="preserve"> </w:t>
      </w:r>
      <w:r w:rsidR="003471C8">
        <w:t>sie</w:t>
      </w:r>
      <w:r>
        <w:t xml:space="preserve"> erreicht</w:t>
      </w:r>
      <w:r w:rsidR="006D6DB9">
        <w:t>. D</w:t>
      </w:r>
      <w:r w:rsidR="003471C8">
        <w:t>abei bleibt kaum Zeit zum Überlegen oder zur Wiederholung von Sprüngen</w:t>
      </w:r>
      <w:r>
        <w:t>.</w:t>
      </w:r>
    </w:p>
    <w:p w14:paraId="6942BBF9" w14:textId="572761E2" w:rsidR="006D6DB9" w:rsidRDefault="009620A4" w:rsidP="00775155">
      <w:pPr>
        <w:pStyle w:val="Grafik"/>
      </w:pPr>
      <w:r>
        <w:drawing>
          <wp:inline distT="0" distB="0" distL="0" distR="0" wp14:anchorId="0F5A2C54" wp14:editId="0AFAEB73">
            <wp:extent cx="5571490" cy="312610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1490" cy="3126105"/>
                    </a:xfrm>
                    <a:prstGeom prst="rect">
                      <a:avLst/>
                    </a:prstGeom>
                    <a:noFill/>
                    <a:ln>
                      <a:noFill/>
                    </a:ln>
                  </pic:spPr>
                </pic:pic>
              </a:graphicData>
            </a:graphic>
          </wp:inline>
        </w:drawing>
      </w:r>
    </w:p>
    <w:p w14:paraId="28BEB3E0" w14:textId="6BB06902" w:rsidR="0097655E" w:rsidRPr="000521E5" w:rsidRDefault="006D6DB9" w:rsidP="006D6DB9">
      <w:pPr>
        <w:pStyle w:val="Beschriftung"/>
      </w:pPr>
      <w:bookmarkStart w:id="14" w:name="_Toc123841002"/>
      <w:r>
        <w:t xml:space="preserve">Abbildung </w:t>
      </w:r>
      <w:fldSimple w:instr=" SEQ Abbildung \* ARABIC ">
        <w:r w:rsidR="002910A5">
          <w:rPr>
            <w:noProof/>
          </w:rPr>
          <w:t>9</w:t>
        </w:r>
      </w:fldSimple>
      <w:r w:rsidRPr="009437F2">
        <w:t xml:space="preserve">: "Cut </w:t>
      </w:r>
      <w:proofErr w:type="spellStart"/>
      <w:r w:rsidRPr="009437F2">
        <w:t>Capers</w:t>
      </w:r>
      <w:proofErr w:type="spellEnd"/>
      <w:r w:rsidRPr="009437F2">
        <w:t xml:space="preserve">" </w:t>
      </w:r>
      <w:r>
        <w:t>Der orange Schleim</w:t>
      </w:r>
      <w:bookmarkEnd w:id="14"/>
    </w:p>
    <w:p w14:paraId="48F022B4" w14:textId="701138BA" w:rsidR="00BB32A1" w:rsidRDefault="00BB32A1" w:rsidP="00BB32A1">
      <w:pPr>
        <w:tabs>
          <w:tab w:val="left" w:pos="567"/>
        </w:tabs>
      </w:pPr>
    </w:p>
    <w:sectPr w:rsidR="00BB32A1" w:rsidSect="00B75F7F">
      <w:footerReference w:type="default" r:id="rId19"/>
      <w:pgSz w:w="11906" w:h="16838" w:code="9"/>
      <w:pgMar w:top="1440" w:right="1678" w:bottom="1440" w:left="1440" w:header="839" w:footer="83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AA264" w14:textId="77777777" w:rsidR="00DF1BF2" w:rsidRDefault="00DF1BF2">
      <w:pPr>
        <w:spacing w:after="0"/>
      </w:pPr>
      <w:r>
        <w:separator/>
      </w:r>
    </w:p>
  </w:endnote>
  <w:endnote w:type="continuationSeparator" w:id="0">
    <w:p w14:paraId="017137A4" w14:textId="77777777" w:rsidR="00DF1BF2" w:rsidRDefault="00DF1B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altName w:val="Arial"/>
    <w:charset w:val="00"/>
    <w:family w:val="auto"/>
    <w:pitch w:val="variable"/>
    <w:sig w:usb0="03000000" w:usb1="00000000" w:usb2="00000000" w:usb3="00000000" w:csb0="00000001" w:csb1="00000000"/>
  </w:font>
  <w:font w:name="Source Sans Pro">
    <w:charset w:val="00"/>
    <w:family w:val="swiss"/>
    <w:pitch w:val="variable"/>
    <w:sig w:usb0="600002F7" w:usb1="02000001" w:usb2="00000000" w:usb3="00000000" w:csb0="0000019F" w:csb1="00000000"/>
  </w:font>
  <w:font w:name="Cascadia Mono">
    <w:altName w:val="Segoe UI Symbol"/>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C0B8F" w14:textId="23B1C1AC" w:rsidR="004D794B" w:rsidRPr="00245776" w:rsidRDefault="00000000" w:rsidP="004726BD">
    <w:pPr>
      <w:pStyle w:val="Fuzeile"/>
      <w:rPr>
        <w:b/>
        <w:bCs/>
      </w:rPr>
    </w:pPr>
    <w:r>
      <w:tab/>
    </w:r>
    <w:sdt>
      <w:sdtPr>
        <w:id w:val="670384894"/>
        <w:docPartObj>
          <w:docPartGallery w:val="Page Numbers (Bottom of Page)"/>
          <w:docPartUnique/>
        </w:docPartObj>
      </w:sdtPr>
      <w:sdtEndPr>
        <w:rPr>
          <w:b/>
          <w:bCs/>
        </w:rPr>
      </w:sdtEndPr>
      <w:sdtContent>
        <w:r w:rsidRPr="00245776">
          <w:rPr>
            <w:b/>
            <w:bCs/>
          </w:rPr>
          <w:fldChar w:fldCharType="begin"/>
        </w:r>
        <w:r w:rsidRPr="00245776">
          <w:rPr>
            <w:b/>
            <w:bCs/>
          </w:rPr>
          <w:instrText>PAGE   \* MERGEFORMAT</w:instrText>
        </w:r>
        <w:r w:rsidRPr="00245776">
          <w:rPr>
            <w:b/>
            <w:bCs/>
          </w:rPr>
          <w:fldChar w:fldCharType="separate"/>
        </w:r>
        <w:r w:rsidRPr="00245776">
          <w:rPr>
            <w:b/>
            <w:bCs/>
            <w:noProof/>
            <w:lang w:val="de-DE"/>
          </w:rPr>
          <w:t>5</w:t>
        </w:r>
        <w:r w:rsidRPr="00245776">
          <w:rPr>
            <w:b/>
            <w:bCs/>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D2DCE" w14:textId="77777777" w:rsidR="00DF1BF2" w:rsidRDefault="00DF1BF2">
      <w:pPr>
        <w:spacing w:after="0"/>
      </w:pPr>
      <w:r>
        <w:separator/>
      </w:r>
    </w:p>
  </w:footnote>
  <w:footnote w:type="continuationSeparator" w:id="0">
    <w:p w14:paraId="2E8461B1" w14:textId="77777777" w:rsidR="00DF1BF2" w:rsidRDefault="00DF1B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87722" w14:textId="3A3AC7CD" w:rsidR="00854187" w:rsidRDefault="00000000" w:rsidP="00854187">
    <w:pPr>
      <w:tabs>
        <w:tab w:val="right" w:pos="7371"/>
      </w:tabs>
      <w:ind w:left="-420"/>
      <w:rPr>
        <w:sz w:val="19"/>
      </w:rPr>
    </w:pPr>
  </w:p>
  <w:p w14:paraId="62DF349B" w14:textId="77777777" w:rsidR="00854187" w:rsidRDefault="00000000" w:rsidP="0085418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2887" w14:textId="77777777" w:rsidR="00C536C2" w:rsidRDefault="00000000" w:rsidP="00437505">
    <w:pPr>
      <w:pStyle w:val="Kopfzeile"/>
    </w:pPr>
  </w:p>
  <w:p w14:paraId="71BD69A1" w14:textId="77777777" w:rsidR="00C536C2" w:rsidRDefault="00000000" w:rsidP="00437505">
    <w:pPr>
      <w:pStyle w:val="Kopfzeile"/>
    </w:pPr>
  </w:p>
  <w:p w14:paraId="0A8A343C" w14:textId="77777777" w:rsidR="00C536C2" w:rsidRDefault="00000000" w:rsidP="00437505">
    <w:pPr>
      <w:pStyle w:val="Kopfzeile"/>
    </w:pPr>
  </w:p>
  <w:p w14:paraId="7302A741" w14:textId="77777777" w:rsidR="00C536C2" w:rsidRDefault="00000000" w:rsidP="00437505">
    <w:pPr>
      <w:pStyle w:val="Kopfzeile"/>
    </w:pPr>
  </w:p>
  <w:p w14:paraId="47D75110" w14:textId="77777777" w:rsidR="00C536C2" w:rsidRDefault="00000000" w:rsidP="00437505">
    <w:pPr>
      <w:pStyle w:val="Kopfzeile"/>
    </w:pPr>
  </w:p>
  <w:p w14:paraId="2A4DB4BF" w14:textId="77777777" w:rsidR="00437505" w:rsidRPr="00437505" w:rsidRDefault="00000000" w:rsidP="0043750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3"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4" w15:restartNumberingAfterBreak="0">
    <w:nsid w:val="FFFFFF89"/>
    <w:multiLevelType w:val="singleLevel"/>
    <w:tmpl w:val="47C83780"/>
    <w:lvl w:ilvl="0">
      <w:start w:val="1"/>
      <w:numFmt w:val="bullet"/>
      <w:lvlText w:val=""/>
      <w:lvlJc w:val="left"/>
      <w:pPr>
        <w:ind w:left="360" w:hanging="360"/>
      </w:pPr>
      <w:rPr>
        <w:rFonts w:ascii="Symbol" w:hAnsi="Symbol" w:hint="default"/>
      </w:rPr>
    </w:lvl>
  </w:abstractNum>
  <w:abstractNum w:abstractNumId="5"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AD9684B"/>
    <w:multiLevelType w:val="hybridMultilevel"/>
    <w:tmpl w:val="63A645B6"/>
    <w:lvl w:ilvl="0" w:tplc="DF5A3D58">
      <w:start w:val="1"/>
      <w:numFmt w:val="decimal"/>
      <w:pStyle w:val="Beispiel1"/>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9" w15:restartNumberingAfterBreak="0">
    <w:nsid w:val="19435745"/>
    <w:multiLevelType w:val="hybridMultilevel"/>
    <w:tmpl w:val="805E1B6A"/>
    <w:lvl w:ilvl="0" w:tplc="2884DEC4">
      <w:start w:val="1"/>
      <w:numFmt w:val="lowerRoman"/>
      <w:lvlText w:val="%1."/>
      <w:lvlJc w:val="right"/>
      <w:pPr>
        <w:ind w:left="720" w:hanging="360"/>
      </w:pPr>
    </w:lvl>
    <w:lvl w:ilvl="1" w:tplc="08070019" w:tentative="1">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C0183D"/>
    <w:multiLevelType w:val="multilevel"/>
    <w:tmpl w:val="08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B26312"/>
    <w:multiLevelType w:val="hybridMultilevel"/>
    <w:tmpl w:val="D1EA8F66"/>
    <w:lvl w:ilvl="0" w:tplc="E316469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81B063A"/>
    <w:multiLevelType w:val="hybridMultilevel"/>
    <w:tmpl w:val="01BE367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1"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8F60E0F"/>
    <w:multiLevelType w:val="hybridMultilevel"/>
    <w:tmpl w:val="EDCC3568"/>
    <w:lvl w:ilvl="0" w:tplc="394A4438">
      <w:start w:val="1"/>
      <w:numFmt w:val="low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7"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D538DD"/>
    <w:multiLevelType w:val="hybridMultilevel"/>
    <w:tmpl w:val="AE3CE0EE"/>
    <w:lvl w:ilvl="0" w:tplc="5D0E65AA">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60B0143"/>
    <w:multiLevelType w:val="hybridMultilevel"/>
    <w:tmpl w:val="3850A9F6"/>
    <w:lvl w:ilvl="0" w:tplc="C76CFA38">
      <w:start w:val="1"/>
      <w:numFmt w:val="bullet"/>
      <w:pStyle w:val="Aufzhlung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8662D4"/>
    <w:multiLevelType w:val="multilevel"/>
    <w:tmpl w:val="75384DEA"/>
    <w:numStyleLink w:val="FHNWAufzhlung"/>
  </w:abstractNum>
  <w:abstractNum w:abstractNumId="33" w15:restartNumberingAfterBreak="0">
    <w:nsid w:val="6E9460B5"/>
    <w:multiLevelType w:val="hybridMultilevel"/>
    <w:tmpl w:val="B59A7F04"/>
    <w:lvl w:ilvl="0" w:tplc="19E6E38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128597C"/>
    <w:multiLevelType w:val="multilevel"/>
    <w:tmpl w:val="BD144A7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2422"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9601F11"/>
    <w:multiLevelType w:val="hybridMultilevel"/>
    <w:tmpl w:val="C03EC000"/>
    <w:lvl w:ilvl="0" w:tplc="B9183EB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E7938D4"/>
    <w:multiLevelType w:val="hybridMultilevel"/>
    <w:tmpl w:val="C8B67B68"/>
    <w:lvl w:ilvl="0" w:tplc="9D264D7E">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7E7D4B92"/>
    <w:multiLevelType w:val="multilevel"/>
    <w:tmpl w:val="75384DEA"/>
    <w:numStyleLink w:val="FHNWAufzhlung"/>
  </w:abstractNum>
  <w:num w:numId="1" w16cid:durableId="546113354">
    <w:abstractNumId w:val="4"/>
  </w:num>
  <w:num w:numId="2" w16cid:durableId="1474131339">
    <w:abstractNumId w:val="24"/>
  </w:num>
  <w:num w:numId="3" w16cid:durableId="614093984">
    <w:abstractNumId w:val="34"/>
  </w:num>
  <w:num w:numId="4" w16cid:durableId="1198733666">
    <w:abstractNumId w:val="3"/>
  </w:num>
  <w:num w:numId="5" w16cid:durableId="340157314">
    <w:abstractNumId w:val="38"/>
  </w:num>
  <w:num w:numId="6" w16cid:durableId="1279676372">
    <w:abstractNumId w:val="5"/>
  </w:num>
  <w:num w:numId="7" w16cid:durableId="886799538">
    <w:abstractNumId w:val="1"/>
  </w:num>
  <w:num w:numId="8" w16cid:durableId="2141221833">
    <w:abstractNumId w:val="2"/>
  </w:num>
  <w:num w:numId="9" w16cid:durableId="753627886">
    <w:abstractNumId w:val="22"/>
  </w:num>
  <w:num w:numId="10" w16cid:durableId="1552038237">
    <w:abstractNumId w:val="13"/>
  </w:num>
  <w:num w:numId="11" w16cid:durableId="1727337595">
    <w:abstractNumId w:val="14"/>
  </w:num>
  <w:num w:numId="12" w16cid:durableId="1649092162">
    <w:abstractNumId w:val="7"/>
  </w:num>
  <w:num w:numId="13" w16cid:durableId="2088109917">
    <w:abstractNumId w:val="21"/>
  </w:num>
  <w:num w:numId="14" w16cid:durableId="528638973">
    <w:abstractNumId w:val="26"/>
  </w:num>
  <w:num w:numId="15" w16cid:durableId="457720712">
    <w:abstractNumId w:val="0"/>
  </w:num>
  <w:num w:numId="16" w16cid:durableId="1974752123">
    <w:abstractNumId w:val="35"/>
  </w:num>
  <w:num w:numId="17" w16cid:durableId="792746848">
    <w:abstractNumId w:val="35"/>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8" w16cid:durableId="1704135165">
    <w:abstractNumId w:val="8"/>
  </w:num>
  <w:num w:numId="19" w16cid:durableId="1407728842">
    <w:abstractNumId w:val="20"/>
  </w:num>
  <w:num w:numId="20" w16cid:durableId="1246569844">
    <w:abstractNumId w:val="37"/>
  </w:num>
  <w:num w:numId="21" w16cid:durableId="172275368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3391013">
    <w:abstractNumId w:val="32"/>
  </w:num>
  <w:num w:numId="23" w16cid:durableId="1727021692">
    <w:abstractNumId w:val="40"/>
  </w:num>
  <w:num w:numId="24" w16cid:durableId="1658411974">
    <w:abstractNumId w:val="11"/>
  </w:num>
  <w:num w:numId="25" w16cid:durableId="310598383">
    <w:abstractNumId w:val="30"/>
  </w:num>
  <w:num w:numId="26" w16cid:durableId="1258250307">
    <w:abstractNumId w:val="6"/>
  </w:num>
  <w:num w:numId="27" w16cid:durableId="660275498">
    <w:abstractNumId w:val="33"/>
  </w:num>
  <w:num w:numId="28" w16cid:durableId="1773620325">
    <w:abstractNumId w:val="12"/>
  </w:num>
  <w:num w:numId="29" w16cid:durableId="2112625108">
    <w:abstractNumId w:val="27"/>
  </w:num>
  <w:num w:numId="30" w16cid:durableId="8221443">
    <w:abstractNumId w:val="17"/>
  </w:num>
  <w:num w:numId="31" w16cid:durableId="257831017">
    <w:abstractNumId w:val="18"/>
  </w:num>
  <w:num w:numId="32" w16cid:durableId="971715107">
    <w:abstractNumId w:val="15"/>
    <w:lvlOverride w:ilvl="0">
      <w:startOverride w:val="1"/>
    </w:lvlOverride>
  </w:num>
  <w:num w:numId="33" w16cid:durableId="312757258">
    <w:abstractNumId w:val="28"/>
    <w:lvlOverride w:ilvl="0">
      <w:startOverride w:val="2"/>
    </w:lvlOverride>
  </w:num>
  <w:num w:numId="34" w16cid:durableId="1983775791">
    <w:abstractNumId w:val="16"/>
  </w:num>
  <w:num w:numId="35" w16cid:durableId="717627897">
    <w:abstractNumId w:val="39"/>
  </w:num>
  <w:num w:numId="36" w16cid:durableId="2104914259">
    <w:abstractNumId w:val="9"/>
  </w:num>
  <w:num w:numId="37" w16cid:durableId="1413966469">
    <w:abstractNumId w:val="25"/>
  </w:num>
  <w:num w:numId="38" w16cid:durableId="992635279">
    <w:abstractNumId w:val="31"/>
  </w:num>
  <w:num w:numId="39" w16cid:durableId="1446192057">
    <w:abstractNumId w:val="23"/>
  </w:num>
  <w:num w:numId="40" w16cid:durableId="867064242">
    <w:abstractNumId w:val="10"/>
  </w:num>
  <w:num w:numId="41" w16cid:durableId="1371493723">
    <w:abstractNumId w:val="19"/>
  </w:num>
  <w:num w:numId="42" w16cid:durableId="1149395162">
    <w:abstractNumId w:val="36"/>
  </w:num>
  <w:num w:numId="43" w16cid:durableId="66940768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C31"/>
    <w:rsid w:val="0000111B"/>
    <w:rsid w:val="000342B3"/>
    <w:rsid w:val="000343AD"/>
    <w:rsid w:val="0003485A"/>
    <w:rsid w:val="00036839"/>
    <w:rsid w:val="000521E5"/>
    <w:rsid w:val="000622CF"/>
    <w:rsid w:val="00093712"/>
    <w:rsid w:val="000B028D"/>
    <w:rsid w:val="000D1CA5"/>
    <w:rsid w:val="000D5FCD"/>
    <w:rsid w:val="000E4771"/>
    <w:rsid w:val="000F4236"/>
    <w:rsid w:val="00101DC5"/>
    <w:rsid w:val="00102F8A"/>
    <w:rsid w:val="00116F4E"/>
    <w:rsid w:val="00131252"/>
    <w:rsid w:val="001347A6"/>
    <w:rsid w:val="00135ADA"/>
    <w:rsid w:val="00142C04"/>
    <w:rsid w:val="00152217"/>
    <w:rsid w:val="0015341B"/>
    <w:rsid w:val="001558BB"/>
    <w:rsid w:val="001805C2"/>
    <w:rsid w:val="001831DC"/>
    <w:rsid w:val="001A0C89"/>
    <w:rsid w:val="001A783C"/>
    <w:rsid w:val="001B415A"/>
    <w:rsid w:val="001C28AD"/>
    <w:rsid w:val="001D29DF"/>
    <w:rsid w:val="001E6A56"/>
    <w:rsid w:val="00206BE7"/>
    <w:rsid w:val="00226A43"/>
    <w:rsid w:val="00231175"/>
    <w:rsid w:val="00233218"/>
    <w:rsid w:val="00243072"/>
    <w:rsid w:val="00243A84"/>
    <w:rsid w:val="00245346"/>
    <w:rsid w:val="00245776"/>
    <w:rsid w:val="002470C3"/>
    <w:rsid w:val="00254A4F"/>
    <w:rsid w:val="00275308"/>
    <w:rsid w:val="002910A5"/>
    <w:rsid w:val="002B0286"/>
    <w:rsid w:val="002C27C2"/>
    <w:rsid w:val="002C36F7"/>
    <w:rsid w:val="002C62E2"/>
    <w:rsid w:val="002C7345"/>
    <w:rsid w:val="002E26C8"/>
    <w:rsid w:val="002F1C0F"/>
    <w:rsid w:val="002F7124"/>
    <w:rsid w:val="0030322D"/>
    <w:rsid w:val="003471C8"/>
    <w:rsid w:val="00367748"/>
    <w:rsid w:val="003825F1"/>
    <w:rsid w:val="003947C8"/>
    <w:rsid w:val="003B2178"/>
    <w:rsid w:val="003B31E5"/>
    <w:rsid w:val="003B3D4A"/>
    <w:rsid w:val="003B7616"/>
    <w:rsid w:val="003D016D"/>
    <w:rsid w:val="003D3187"/>
    <w:rsid w:val="003F5B22"/>
    <w:rsid w:val="00402642"/>
    <w:rsid w:val="00407CB6"/>
    <w:rsid w:val="00412F1A"/>
    <w:rsid w:val="0043294F"/>
    <w:rsid w:val="00447AC0"/>
    <w:rsid w:val="00455150"/>
    <w:rsid w:val="00456842"/>
    <w:rsid w:val="004726BD"/>
    <w:rsid w:val="004845FB"/>
    <w:rsid w:val="00490FAD"/>
    <w:rsid w:val="00493495"/>
    <w:rsid w:val="004A363F"/>
    <w:rsid w:val="004C08D7"/>
    <w:rsid w:val="004C38C1"/>
    <w:rsid w:val="004D76FB"/>
    <w:rsid w:val="004E3F9E"/>
    <w:rsid w:val="004F76C1"/>
    <w:rsid w:val="00503853"/>
    <w:rsid w:val="00514DFF"/>
    <w:rsid w:val="00515F2A"/>
    <w:rsid w:val="0053514A"/>
    <w:rsid w:val="005433B6"/>
    <w:rsid w:val="005520AC"/>
    <w:rsid w:val="005573B9"/>
    <w:rsid w:val="00561C31"/>
    <w:rsid w:val="00562E8C"/>
    <w:rsid w:val="00564965"/>
    <w:rsid w:val="0058038B"/>
    <w:rsid w:val="005829EE"/>
    <w:rsid w:val="005B0975"/>
    <w:rsid w:val="005B521E"/>
    <w:rsid w:val="005C1358"/>
    <w:rsid w:val="005F21C3"/>
    <w:rsid w:val="005F4C44"/>
    <w:rsid w:val="005F55F8"/>
    <w:rsid w:val="005F7D32"/>
    <w:rsid w:val="006052A1"/>
    <w:rsid w:val="006144ED"/>
    <w:rsid w:val="0063194F"/>
    <w:rsid w:val="006450EC"/>
    <w:rsid w:val="00647FB8"/>
    <w:rsid w:val="00667755"/>
    <w:rsid w:val="00683648"/>
    <w:rsid w:val="00694ADE"/>
    <w:rsid w:val="006B04AC"/>
    <w:rsid w:val="006D6DB9"/>
    <w:rsid w:val="006E1F51"/>
    <w:rsid w:val="00707705"/>
    <w:rsid w:val="00714316"/>
    <w:rsid w:val="007152F2"/>
    <w:rsid w:val="007222DC"/>
    <w:rsid w:val="007241B2"/>
    <w:rsid w:val="00747F4D"/>
    <w:rsid w:val="00756AE7"/>
    <w:rsid w:val="007721F2"/>
    <w:rsid w:val="00774F29"/>
    <w:rsid w:val="00775155"/>
    <w:rsid w:val="00777070"/>
    <w:rsid w:val="00786C07"/>
    <w:rsid w:val="007A375D"/>
    <w:rsid w:val="007A4474"/>
    <w:rsid w:val="007B0E8D"/>
    <w:rsid w:val="007B119D"/>
    <w:rsid w:val="007B2924"/>
    <w:rsid w:val="007B7D6F"/>
    <w:rsid w:val="007C331B"/>
    <w:rsid w:val="007C4922"/>
    <w:rsid w:val="007D3CD5"/>
    <w:rsid w:val="0080517A"/>
    <w:rsid w:val="0081117C"/>
    <w:rsid w:val="00815E19"/>
    <w:rsid w:val="00824626"/>
    <w:rsid w:val="00833AE5"/>
    <w:rsid w:val="00835959"/>
    <w:rsid w:val="00841A78"/>
    <w:rsid w:val="0086005E"/>
    <w:rsid w:val="00866F2F"/>
    <w:rsid w:val="00874A70"/>
    <w:rsid w:val="00880398"/>
    <w:rsid w:val="00896CE9"/>
    <w:rsid w:val="008A67BA"/>
    <w:rsid w:val="008C4E62"/>
    <w:rsid w:val="00900AFA"/>
    <w:rsid w:val="00916895"/>
    <w:rsid w:val="009329BB"/>
    <w:rsid w:val="00944F16"/>
    <w:rsid w:val="009620A4"/>
    <w:rsid w:val="0097655E"/>
    <w:rsid w:val="009B38E9"/>
    <w:rsid w:val="009C207B"/>
    <w:rsid w:val="009D1A5E"/>
    <w:rsid w:val="009E0304"/>
    <w:rsid w:val="009E5DE5"/>
    <w:rsid w:val="00A140F9"/>
    <w:rsid w:val="00A36405"/>
    <w:rsid w:val="00A403E8"/>
    <w:rsid w:val="00A41DB1"/>
    <w:rsid w:val="00A63789"/>
    <w:rsid w:val="00A71D62"/>
    <w:rsid w:val="00AC4882"/>
    <w:rsid w:val="00AD0589"/>
    <w:rsid w:val="00AD3EBD"/>
    <w:rsid w:val="00AE2C1B"/>
    <w:rsid w:val="00B45D92"/>
    <w:rsid w:val="00B4686D"/>
    <w:rsid w:val="00BA7F47"/>
    <w:rsid w:val="00BB32A1"/>
    <w:rsid w:val="00BC2DAA"/>
    <w:rsid w:val="00BD1204"/>
    <w:rsid w:val="00BD7403"/>
    <w:rsid w:val="00C3121F"/>
    <w:rsid w:val="00C73E5E"/>
    <w:rsid w:val="00C95873"/>
    <w:rsid w:val="00CA095C"/>
    <w:rsid w:val="00CB2BE1"/>
    <w:rsid w:val="00CC3BEB"/>
    <w:rsid w:val="00CD28A8"/>
    <w:rsid w:val="00CD624B"/>
    <w:rsid w:val="00D017E6"/>
    <w:rsid w:val="00D13091"/>
    <w:rsid w:val="00D26E7B"/>
    <w:rsid w:val="00D45D6B"/>
    <w:rsid w:val="00D47654"/>
    <w:rsid w:val="00D51EB9"/>
    <w:rsid w:val="00D64DF6"/>
    <w:rsid w:val="00D65739"/>
    <w:rsid w:val="00D733C0"/>
    <w:rsid w:val="00DA2982"/>
    <w:rsid w:val="00DA52AD"/>
    <w:rsid w:val="00DD20AA"/>
    <w:rsid w:val="00DD248F"/>
    <w:rsid w:val="00DD4ACB"/>
    <w:rsid w:val="00DF1BF2"/>
    <w:rsid w:val="00DF57A6"/>
    <w:rsid w:val="00E15CA9"/>
    <w:rsid w:val="00E17E0E"/>
    <w:rsid w:val="00E37E7F"/>
    <w:rsid w:val="00E47780"/>
    <w:rsid w:val="00E559FF"/>
    <w:rsid w:val="00E6185E"/>
    <w:rsid w:val="00E628C4"/>
    <w:rsid w:val="00E8322B"/>
    <w:rsid w:val="00E861E1"/>
    <w:rsid w:val="00EB6266"/>
    <w:rsid w:val="00EC4D8A"/>
    <w:rsid w:val="00ED439B"/>
    <w:rsid w:val="00EF3A56"/>
    <w:rsid w:val="00F06B74"/>
    <w:rsid w:val="00F16BAE"/>
    <w:rsid w:val="00F77572"/>
    <w:rsid w:val="00F81EEB"/>
    <w:rsid w:val="00FA15F9"/>
    <w:rsid w:val="00FA1D41"/>
    <w:rsid w:val="00FA3025"/>
    <w:rsid w:val="00FB4204"/>
    <w:rsid w:val="00FC35E5"/>
    <w:rsid w:val="00FD7ED2"/>
    <w:rsid w:val="00FF7C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76A70"/>
  <w15:chartTrackingRefBased/>
  <w15:docId w15:val="{68510C8F-004C-4E4C-B843-EFC25456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726BD"/>
    <w:pPr>
      <w:spacing w:after="120" w:line="240" w:lineRule="auto"/>
    </w:pPr>
    <w:rPr>
      <w:rFonts w:ascii="Times New Roman" w:hAnsi="Times New Roman"/>
      <w:sz w:val="24"/>
    </w:rPr>
  </w:style>
  <w:style w:type="paragraph" w:styleId="berschrift1">
    <w:name w:val="heading 1"/>
    <w:basedOn w:val="Standard"/>
    <w:next w:val="Standard"/>
    <w:link w:val="berschrift1Zchn"/>
    <w:uiPriority w:val="9"/>
    <w:qFormat/>
    <w:rsid w:val="00561C31"/>
    <w:pPr>
      <w:keepNext/>
      <w:pageBreakBefore/>
      <w:numPr>
        <w:numId w:val="16"/>
      </w:numPr>
      <w:spacing w:after="240" w:line="420" w:lineRule="exact"/>
      <w:ind w:left="958" w:hanging="958"/>
      <w:jc w:val="both"/>
      <w:outlineLvl w:val="0"/>
    </w:pPr>
    <w:rPr>
      <w:rFonts w:ascii="Arial Black" w:eastAsiaTheme="majorEastAsia" w:hAnsi="Arial Black" w:cstheme="majorBidi"/>
      <w:b/>
      <w:bCs/>
      <w:sz w:val="32"/>
      <w:szCs w:val="28"/>
    </w:rPr>
  </w:style>
  <w:style w:type="paragraph" w:styleId="berschrift2">
    <w:name w:val="heading 2"/>
    <w:basedOn w:val="berschrift1"/>
    <w:next w:val="Standard"/>
    <w:link w:val="berschrift2Zchn"/>
    <w:uiPriority w:val="9"/>
    <w:unhideWhenUsed/>
    <w:qFormat/>
    <w:rsid w:val="00561C31"/>
    <w:pPr>
      <w:pageBreakBefore w:val="0"/>
      <w:numPr>
        <w:ilvl w:val="1"/>
      </w:numPr>
      <w:spacing w:before="240" w:after="120" w:line="360" w:lineRule="exact"/>
      <w:ind w:left="958" w:hanging="958"/>
      <w:contextualSpacing/>
      <w:outlineLvl w:val="1"/>
    </w:pPr>
    <w:rPr>
      <w:bCs w:val="0"/>
      <w:sz w:val="28"/>
      <w:szCs w:val="26"/>
    </w:rPr>
  </w:style>
  <w:style w:type="paragraph" w:styleId="berschrift3">
    <w:name w:val="heading 3"/>
    <w:basedOn w:val="berschrift1"/>
    <w:next w:val="Standard"/>
    <w:link w:val="berschrift3Zchn"/>
    <w:uiPriority w:val="9"/>
    <w:qFormat/>
    <w:rsid w:val="00561C31"/>
    <w:pPr>
      <w:pageBreakBefore w:val="0"/>
      <w:numPr>
        <w:ilvl w:val="2"/>
      </w:numPr>
      <w:spacing w:before="240" w:after="120" w:line="300" w:lineRule="atLeast"/>
      <w:ind w:left="958" w:hanging="958"/>
      <w:contextualSpacing/>
      <w:outlineLvl w:val="2"/>
    </w:pPr>
    <w:rPr>
      <w:b w:val="0"/>
      <w:bCs w:val="0"/>
      <w:sz w:val="24"/>
    </w:rPr>
  </w:style>
  <w:style w:type="paragraph" w:styleId="berschrift4">
    <w:name w:val="heading 4"/>
    <w:basedOn w:val="berschrift1"/>
    <w:next w:val="Standard"/>
    <w:link w:val="berschrift4Zchn"/>
    <w:uiPriority w:val="9"/>
    <w:unhideWhenUsed/>
    <w:qFormat/>
    <w:rsid w:val="00455150"/>
    <w:pPr>
      <w:pageBreakBefore w:val="0"/>
      <w:numPr>
        <w:ilvl w:val="3"/>
      </w:numPr>
      <w:spacing w:before="120" w:after="120" w:line="300" w:lineRule="exact"/>
      <w:ind w:left="958" w:hanging="958"/>
      <w:jc w:val="left"/>
      <w:outlineLvl w:val="3"/>
    </w:pPr>
    <w:rPr>
      <w:b w:val="0"/>
      <w:bCs w:val="0"/>
      <w:iCs/>
      <w:sz w:val="24"/>
    </w:rPr>
  </w:style>
  <w:style w:type="paragraph" w:styleId="berschrift5">
    <w:name w:val="heading 5"/>
    <w:basedOn w:val="berschrift1"/>
    <w:next w:val="Standard"/>
    <w:link w:val="berschrift5Zchn"/>
    <w:uiPriority w:val="9"/>
    <w:unhideWhenUsed/>
    <w:qFormat/>
    <w:rsid w:val="00561C31"/>
    <w:pPr>
      <w:pageBreakBefore w:val="0"/>
      <w:numPr>
        <w:ilvl w:val="4"/>
      </w:numPr>
      <w:spacing w:before="120" w:after="0" w:line="300" w:lineRule="exact"/>
      <w:ind w:left="958" w:hanging="958"/>
      <w:outlineLvl w:val="4"/>
    </w:pPr>
    <w:rPr>
      <w:b w:val="0"/>
      <w:color w:val="000000" w:themeColor="text1"/>
      <w:sz w:val="24"/>
    </w:rPr>
  </w:style>
  <w:style w:type="paragraph" w:styleId="berschrift6">
    <w:name w:val="heading 6"/>
    <w:basedOn w:val="Standard"/>
    <w:next w:val="Standard"/>
    <w:link w:val="berschrift6Zchn"/>
    <w:uiPriority w:val="9"/>
    <w:semiHidden/>
    <w:unhideWhenUsed/>
    <w:qFormat/>
    <w:rsid w:val="00561C31"/>
    <w:pPr>
      <w:keepNext/>
      <w:keepLines/>
      <w:numPr>
        <w:ilvl w:val="5"/>
        <w:numId w:val="16"/>
      </w:numPr>
      <w:spacing w:before="200" w:after="0" w:line="300" w:lineRule="exact"/>
      <w:jc w:val="both"/>
      <w:outlineLvl w:val="5"/>
    </w:pPr>
    <w:rPr>
      <w:rFonts w:ascii="Arial" w:eastAsiaTheme="majorEastAsia" w:hAnsi="Arial" w:cstheme="majorBidi"/>
      <w:i/>
      <w:iCs/>
      <w:color w:val="000000" w:themeColor="text1"/>
      <w:szCs w:val="20"/>
    </w:rPr>
  </w:style>
  <w:style w:type="paragraph" w:styleId="berschrift7">
    <w:name w:val="heading 7"/>
    <w:basedOn w:val="Standard"/>
    <w:next w:val="Standard"/>
    <w:link w:val="berschrift7Zchn"/>
    <w:uiPriority w:val="9"/>
    <w:semiHidden/>
    <w:unhideWhenUsed/>
    <w:qFormat/>
    <w:rsid w:val="00561C31"/>
    <w:pPr>
      <w:keepNext/>
      <w:keepLines/>
      <w:numPr>
        <w:ilvl w:val="6"/>
        <w:numId w:val="16"/>
      </w:numPr>
      <w:spacing w:before="200" w:after="0" w:line="300" w:lineRule="exact"/>
      <w:jc w:val="both"/>
      <w:outlineLvl w:val="6"/>
    </w:pPr>
    <w:rPr>
      <w:rFonts w:asciiTheme="majorHAnsi" w:eastAsiaTheme="majorEastAsia" w:hAnsiTheme="majorHAnsi" w:cstheme="majorBidi"/>
      <w:i/>
      <w:iCs/>
      <w:color w:val="404040" w:themeColor="text1" w:themeTint="BF"/>
      <w:szCs w:val="20"/>
    </w:rPr>
  </w:style>
  <w:style w:type="paragraph" w:styleId="berschrift8">
    <w:name w:val="heading 8"/>
    <w:basedOn w:val="Standard"/>
    <w:next w:val="Standard"/>
    <w:link w:val="berschrift8Zchn"/>
    <w:uiPriority w:val="9"/>
    <w:semiHidden/>
    <w:unhideWhenUsed/>
    <w:qFormat/>
    <w:rsid w:val="00561C31"/>
    <w:pPr>
      <w:keepNext/>
      <w:keepLines/>
      <w:numPr>
        <w:ilvl w:val="7"/>
        <w:numId w:val="16"/>
      </w:numPr>
      <w:spacing w:before="200" w:after="0" w:line="300" w:lineRule="exact"/>
      <w:jc w:val="both"/>
      <w:outlineLvl w:val="7"/>
    </w:pPr>
    <w:rPr>
      <w:rFonts w:asciiTheme="majorHAnsi" w:eastAsiaTheme="majorEastAsia" w:hAnsiTheme="majorHAnsi" w:cstheme="majorBidi"/>
      <w:color w:val="404040" w:themeColor="text1" w:themeTint="BF"/>
      <w:szCs w:val="20"/>
    </w:rPr>
  </w:style>
  <w:style w:type="paragraph" w:styleId="berschrift9">
    <w:name w:val="heading 9"/>
    <w:basedOn w:val="Standard"/>
    <w:next w:val="Standard"/>
    <w:link w:val="berschrift9Zchn"/>
    <w:uiPriority w:val="9"/>
    <w:semiHidden/>
    <w:unhideWhenUsed/>
    <w:qFormat/>
    <w:rsid w:val="00561C31"/>
    <w:pPr>
      <w:keepNext/>
      <w:keepLines/>
      <w:numPr>
        <w:ilvl w:val="8"/>
        <w:numId w:val="16"/>
      </w:numPr>
      <w:spacing w:before="200" w:after="0" w:line="300" w:lineRule="exact"/>
      <w:jc w:val="both"/>
      <w:outlineLvl w:val="8"/>
    </w:pPr>
    <w:rPr>
      <w:rFonts w:asciiTheme="majorHAnsi" w:eastAsiaTheme="majorEastAsia" w:hAnsiTheme="majorHAnsi" w:cstheme="majorBidi"/>
      <w:i/>
      <w:iCs/>
      <w:color w:val="404040"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link w:val="BeschriftungZchn"/>
    <w:uiPriority w:val="35"/>
    <w:unhideWhenUsed/>
    <w:qFormat/>
    <w:rsid w:val="00561C31"/>
    <w:rPr>
      <w:i/>
      <w:iCs/>
      <w:color w:val="44546A" w:themeColor="text2"/>
      <w:sz w:val="18"/>
      <w:szCs w:val="18"/>
    </w:rPr>
  </w:style>
  <w:style w:type="character" w:customStyle="1" w:styleId="berschrift1Zchn">
    <w:name w:val="Überschrift 1 Zchn"/>
    <w:basedOn w:val="Absatz-Standardschriftart"/>
    <w:link w:val="berschrift1"/>
    <w:uiPriority w:val="9"/>
    <w:rsid w:val="00561C31"/>
    <w:rPr>
      <w:rFonts w:ascii="Arial Black" w:eastAsiaTheme="majorEastAsia" w:hAnsi="Arial Black" w:cstheme="majorBidi"/>
      <w:b/>
      <w:bCs/>
      <w:sz w:val="32"/>
      <w:szCs w:val="28"/>
    </w:rPr>
  </w:style>
  <w:style w:type="character" w:customStyle="1" w:styleId="berschrift2Zchn">
    <w:name w:val="Überschrift 2 Zchn"/>
    <w:basedOn w:val="Absatz-Standardschriftart"/>
    <w:link w:val="berschrift2"/>
    <w:uiPriority w:val="9"/>
    <w:rsid w:val="00561C31"/>
    <w:rPr>
      <w:rFonts w:ascii="Arial Black" w:eastAsiaTheme="majorEastAsia" w:hAnsi="Arial Black" w:cstheme="majorBidi"/>
      <w:b/>
      <w:sz w:val="28"/>
      <w:szCs w:val="26"/>
    </w:rPr>
  </w:style>
  <w:style w:type="character" w:customStyle="1" w:styleId="berschrift3Zchn">
    <w:name w:val="Überschrift 3 Zchn"/>
    <w:basedOn w:val="Absatz-Standardschriftart"/>
    <w:link w:val="berschrift3"/>
    <w:uiPriority w:val="9"/>
    <w:rsid w:val="00561C31"/>
    <w:rPr>
      <w:rFonts w:ascii="Arial Black" w:eastAsiaTheme="majorEastAsia" w:hAnsi="Arial Black" w:cstheme="majorBidi"/>
      <w:sz w:val="24"/>
      <w:szCs w:val="28"/>
    </w:rPr>
  </w:style>
  <w:style w:type="character" w:customStyle="1" w:styleId="berschrift4Zchn">
    <w:name w:val="Überschrift 4 Zchn"/>
    <w:basedOn w:val="Absatz-Standardschriftart"/>
    <w:link w:val="berschrift4"/>
    <w:uiPriority w:val="9"/>
    <w:rsid w:val="00455150"/>
    <w:rPr>
      <w:rFonts w:ascii="Arial Black" w:eastAsiaTheme="majorEastAsia" w:hAnsi="Arial Black" w:cstheme="majorBidi"/>
      <w:iCs/>
      <w:sz w:val="24"/>
      <w:szCs w:val="28"/>
    </w:rPr>
  </w:style>
  <w:style w:type="character" w:customStyle="1" w:styleId="berschrift5Zchn">
    <w:name w:val="Überschrift 5 Zchn"/>
    <w:basedOn w:val="Absatz-Standardschriftart"/>
    <w:link w:val="berschrift5"/>
    <w:uiPriority w:val="9"/>
    <w:rsid w:val="00561C31"/>
    <w:rPr>
      <w:rFonts w:ascii="Arial Black" w:eastAsiaTheme="majorEastAsia" w:hAnsi="Arial Black" w:cstheme="majorBidi"/>
      <w:bCs/>
      <w:color w:val="000000" w:themeColor="text1"/>
      <w:sz w:val="24"/>
      <w:szCs w:val="28"/>
    </w:rPr>
  </w:style>
  <w:style w:type="character" w:customStyle="1" w:styleId="berschrift6Zchn">
    <w:name w:val="Überschrift 6 Zchn"/>
    <w:basedOn w:val="Absatz-Standardschriftart"/>
    <w:link w:val="berschrift6"/>
    <w:uiPriority w:val="9"/>
    <w:semiHidden/>
    <w:rsid w:val="00561C31"/>
    <w:rPr>
      <w:rFonts w:ascii="Arial" w:eastAsiaTheme="majorEastAsia" w:hAnsi="Arial" w:cstheme="majorBidi"/>
      <w:i/>
      <w:iCs/>
      <w:color w:val="000000" w:themeColor="text1"/>
      <w:sz w:val="24"/>
      <w:szCs w:val="20"/>
    </w:rPr>
  </w:style>
  <w:style w:type="character" w:customStyle="1" w:styleId="berschrift7Zchn">
    <w:name w:val="Überschrift 7 Zchn"/>
    <w:basedOn w:val="Absatz-Standardschriftart"/>
    <w:link w:val="berschrift7"/>
    <w:uiPriority w:val="9"/>
    <w:semiHidden/>
    <w:rsid w:val="00561C31"/>
    <w:rPr>
      <w:rFonts w:asciiTheme="majorHAnsi" w:eastAsiaTheme="majorEastAsia" w:hAnsiTheme="majorHAnsi" w:cstheme="majorBidi"/>
      <w:i/>
      <w:iCs/>
      <w:color w:val="404040" w:themeColor="text1" w:themeTint="BF"/>
      <w:sz w:val="24"/>
      <w:szCs w:val="20"/>
    </w:rPr>
  </w:style>
  <w:style w:type="character" w:customStyle="1" w:styleId="berschrift8Zchn">
    <w:name w:val="Überschrift 8 Zchn"/>
    <w:basedOn w:val="Absatz-Standardschriftart"/>
    <w:link w:val="berschrift8"/>
    <w:uiPriority w:val="9"/>
    <w:semiHidden/>
    <w:rsid w:val="00561C31"/>
    <w:rPr>
      <w:rFonts w:asciiTheme="majorHAnsi" w:eastAsiaTheme="majorEastAsia" w:hAnsiTheme="majorHAnsi" w:cstheme="majorBidi"/>
      <w:color w:val="404040" w:themeColor="text1" w:themeTint="BF"/>
      <w:sz w:val="24"/>
      <w:szCs w:val="20"/>
    </w:rPr>
  </w:style>
  <w:style w:type="character" w:customStyle="1" w:styleId="berschrift9Zchn">
    <w:name w:val="Überschrift 9 Zchn"/>
    <w:basedOn w:val="Absatz-Standardschriftart"/>
    <w:link w:val="berschrift9"/>
    <w:uiPriority w:val="9"/>
    <w:semiHidden/>
    <w:rsid w:val="00561C31"/>
    <w:rPr>
      <w:rFonts w:asciiTheme="majorHAnsi" w:eastAsiaTheme="majorEastAsia" w:hAnsiTheme="majorHAnsi" w:cstheme="majorBidi"/>
      <w:i/>
      <w:iCs/>
      <w:color w:val="404040" w:themeColor="text1" w:themeTint="BF"/>
      <w:sz w:val="24"/>
      <w:szCs w:val="20"/>
    </w:rPr>
  </w:style>
  <w:style w:type="character" w:styleId="Platzhaltertext">
    <w:name w:val="Placeholder Text"/>
    <w:basedOn w:val="Absatz-Standardschriftart"/>
    <w:uiPriority w:val="99"/>
    <w:semiHidden/>
    <w:rsid w:val="00561C31"/>
    <w:rPr>
      <w:color w:val="808080"/>
    </w:rPr>
  </w:style>
  <w:style w:type="paragraph" w:styleId="Sprechblasentext">
    <w:name w:val="Balloon Text"/>
    <w:basedOn w:val="Standard"/>
    <w:link w:val="SprechblasentextZchn"/>
    <w:uiPriority w:val="99"/>
    <w:semiHidden/>
    <w:unhideWhenUsed/>
    <w:rsid w:val="00561C31"/>
    <w:pPr>
      <w:spacing w:before="100" w:after="0" w:line="300" w:lineRule="exact"/>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1C31"/>
    <w:rPr>
      <w:rFonts w:ascii="Tahoma" w:hAnsi="Tahoma" w:cs="Tahoma"/>
      <w:sz w:val="16"/>
      <w:szCs w:val="16"/>
    </w:rPr>
  </w:style>
  <w:style w:type="paragraph" w:styleId="Kopfzeile">
    <w:name w:val="header"/>
    <w:basedOn w:val="Standard"/>
    <w:link w:val="KopfzeileZchn"/>
    <w:uiPriority w:val="99"/>
    <w:unhideWhenUsed/>
    <w:rsid w:val="00561C31"/>
    <w:pPr>
      <w:tabs>
        <w:tab w:val="center" w:pos="4536"/>
        <w:tab w:val="right" w:pos="9072"/>
      </w:tabs>
      <w:spacing w:before="100" w:after="80" w:line="260" w:lineRule="exact"/>
      <w:jc w:val="both"/>
    </w:pPr>
    <w:rPr>
      <w:rFonts w:ascii="Arial" w:hAnsi="Arial" w:cs="Times New Roman"/>
      <w:sz w:val="20"/>
      <w:szCs w:val="20"/>
    </w:rPr>
  </w:style>
  <w:style w:type="character" w:customStyle="1" w:styleId="KopfzeileZchn">
    <w:name w:val="Kopfzeile Zchn"/>
    <w:basedOn w:val="Absatz-Standardschriftart"/>
    <w:link w:val="Kopfzeile"/>
    <w:uiPriority w:val="99"/>
    <w:rsid w:val="00561C31"/>
    <w:rPr>
      <w:rFonts w:ascii="Arial" w:hAnsi="Arial" w:cs="Times New Roman"/>
      <w:sz w:val="20"/>
      <w:szCs w:val="20"/>
    </w:rPr>
  </w:style>
  <w:style w:type="paragraph" w:styleId="Fuzeile">
    <w:name w:val="footer"/>
    <w:basedOn w:val="Standard"/>
    <w:link w:val="FuzeileZchn"/>
    <w:uiPriority w:val="99"/>
    <w:unhideWhenUsed/>
    <w:rsid w:val="004726BD"/>
    <w:pPr>
      <w:tabs>
        <w:tab w:val="center" w:pos="4536"/>
        <w:tab w:val="right" w:pos="9072"/>
      </w:tabs>
      <w:spacing w:before="100" w:after="0" w:line="260" w:lineRule="exact"/>
    </w:pPr>
    <w:rPr>
      <w:rFonts w:ascii="Arial" w:hAnsi="Arial" w:cs="Times New Roman"/>
      <w:sz w:val="20"/>
      <w:szCs w:val="20"/>
    </w:rPr>
  </w:style>
  <w:style w:type="character" w:customStyle="1" w:styleId="FuzeileZchn">
    <w:name w:val="Fußzeile Zchn"/>
    <w:basedOn w:val="Absatz-Standardschriftart"/>
    <w:link w:val="Fuzeile"/>
    <w:uiPriority w:val="99"/>
    <w:rsid w:val="004726BD"/>
    <w:rPr>
      <w:rFonts w:ascii="Arial" w:hAnsi="Arial" w:cs="Times New Roman"/>
      <w:sz w:val="20"/>
      <w:szCs w:val="20"/>
    </w:rPr>
  </w:style>
  <w:style w:type="table" w:styleId="Tabellenraster">
    <w:name w:val="Table Grid"/>
    <w:basedOn w:val="NormaleTabelle"/>
    <w:uiPriority w:val="59"/>
    <w:rsid w:val="00561C31"/>
    <w:pPr>
      <w:keepNext/>
      <w:spacing w:after="0" w:line="280" w:lineRule="atLeast"/>
    </w:pPr>
    <w:rPr>
      <w:rFonts w:ascii="Arial" w:eastAsia="Times New Roman" w:hAnsi="Arial" w:cs="Times New Roman"/>
      <w:sz w:val="20"/>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qFormat/>
    <w:rsid w:val="00561C31"/>
    <w:pPr>
      <w:spacing w:before="260" w:after="260" w:line="300" w:lineRule="exact"/>
      <w:jc w:val="both"/>
    </w:pPr>
    <w:rPr>
      <w:rFonts w:ascii="Arial" w:hAnsi="Arial" w:cs="Times New Roman"/>
      <w:szCs w:val="20"/>
    </w:rPr>
  </w:style>
  <w:style w:type="character" w:customStyle="1" w:styleId="AnredeZchn">
    <w:name w:val="Anrede Zchn"/>
    <w:basedOn w:val="Absatz-Standardschriftart"/>
    <w:link w:val="Anrede"/>
    <w:uiPriority w:val="99"/>
    <w:rsid w:val="00561C31"/>
    <w:rPr>
      <w:rFonts w:ascii="Arial" w:hAnsi="Arial" w:cs="Times New Roman"/>
      <w:sz w:val="24"/>
      <w:szCs w:val="20"/>
    </w:rPr>
  </w:style>
  <w:style w:type="paragraph" w:styleId="Datum">
    <w:name w:val="Date"/>
    <w:basedOn w:val="Standard"/>
    <w:next w:val="Standard"/>
    <w:link w:val="DatumZchn"/>
    <w:uiPriority w:val="99"/>
    <w:qFormat/>
    <w:rsid w:val="00561C31"/>
    <w:pPr>
      <w:spacing w:before="1340" w:after="520" w:line="300" w:lineRule="exact"/>
      <w:jc w:val="both"/>
    </w:pPr>
    <w:rPr>
      <w:rFonts w:ascii="Arial" w:hAnsi="Arial" w:cs="Times New Roman"/>
      <w:szCs w:val="20"/>
    </w:rPr>
  </w:style>
  <w:style w:type="character" w:customStyle="1" w:styleId="DatumZchn">
    <w:name w:val="Datum Zchn"/>
    <w:basedOn w:val="Absatz-Standardschriftart"/>
    <w:link w:val="Datum"/>
    <w:uiPriority w:val="99"/>
    <w:rsid w:val="00561C31"/>
    <w:rPr>
      <w:rFonts w:ascii="Arial" w:hAnsi="Arial" w:cs="Times New Roman"/>
      <w:sz w:val="24"/>
      <w:szCs w:val="20"/>
    </w:rPr>
  </w:style>
  <w:style w:type="paragraph" w:styleId="Titel">
    <w:name w:val="Title"/>
    <w:basedOn w:val="Standard"/>
    <w:next w:val="Standard"/>
    <w:link w:val="TitelZchn"/>
    <w:uiPriority w:val="10"/>
    <w:qFormat/>
    <w:rsid w:val="00CC3BEB"/>
    <w:pPr>
      <w:spacing w:before="1320" w:after="260" w:line="960" w:lineRule="exact"/>
      <w:contextualSpacing/>
      <w:jc w:val="center"/>
    </w:pPr>
    <w:rPr>
      <w:rFonts w:eastAsiaTheme="majorEastAsia" w:cstheme="majorBidi"/>
      <w:spacing w:val="5"/>
      <w:kern w:val="28"/>
      <w:sz w:val="56"/>
      <w:szCs w:val="52"/>
    </w:rPr>
  </w:style>
  <w:style w:type="character" w:customStyle="1" w:styleId="TitelZchn">
    <w:name w:val="Titel Zchn"/>
    <w:basedOn w:val="Absatz-Standardschriftart"/>
    <w:link w:val="Titel"/>
    <w:uiPriority w:val="10"/>
    <w:rsid w:val="00CC3BEB"/>
    <w:rPr>
      <w:rFonts w:ascii="Times New Roman" w:eastAsiaTheme="majorEastAsia" w:hAnsi="Times New Roman" w:cstheme="majorBidi"/>
      <w:spacing w:val="5"/>
      <w:kern w:val="28"/>
      <w:sz w:val="56"/>
      <w:szCs w:val="52"/>
    </w:rPr>
  </w:style>
  <w:style w:type="paragraph" w:styleId="Listenabsatz">
    <w:name w:val="List Paragraph"/>
    <w:basedOn w:val="Standard"/>
    <w:uiPriority w:val="34"/>
    <w:qFormat/>
    <w:rsid w:val="00561C31"/>
    <w:pPr>
      <w:numPr>
        <w:numId w:val="2"/>
      </w:numPr>
      <w:spacing w:before="100" w:after="0" w:line="300" w:lineRule="exact"/>
      <w:ind w:left="567" w:hanging="567"/>
      <w:contextualSpacing/>
      <w:jc w:val="both"/>
    </w:pPr>
    <w:rPr>
      <w:rFonts w:ascii="Arial" w:hAnsi="Arial" w:cs="Times New Roman"/>
      <w:szCs w:val="20"/>
    </w:rPr>
  </w:style>
  <w:style w:type="paragraph" w:styleId="Funotentext">
    <w:name w:val="footnote text"/>
    <w:basedOn w:val="Standard"/>
    <w:link w:val="FunotentextZchn"/>
    <w:uiPriority w:val="99"/>
    <w:semiHidden/>
    <w:unhideWhenUsed/>
    <w:rsid w:val="00561C31"/>
    <w:pPr>
      <w:tabs>
        <w:tab w:val="left" w:pos="301"/>
      </w:tabs>
      <w:spacing w:before="60" w:after="0" w:line="260" w:lineRule="exact"/>
      <w:ind w:left="301" w:hanging="301"/>
      <w:jc w:val="both"/>
    </w:pPr>
    <w:rPr>
      <w:rFonts w:ascii="Arial" w:hAnsi="Arial" w:cs="Times New Roman"/>
      <w:sz w:val="20"/>
      <w:szCs w:val="20"/>
    </w:rPr>
  </w:style>
  <w:style w:type="character" w:customStyle="1" w:styleId="FunotentextZchn">
    <w:name w:val="Fußnotentext Zchn"/>
    <w:basedOn w:val="Absatz-Standardschriftart"/>
    <w:link w:val="Funotentext"/>
    <w:uiPriority w:val="99"/>
    <w:semiHidden/>
    <w:rsid w:val="00561C31"/>
    <w:rPr>
      <w:rFonts w:ascii="Arial" w:hAnsi="Arial" w:cs="Times New Roman"/>
      <w:sz w:val="20"/>
      <w:szCs w:val="20"/>
    </w:rPr>
  </w:style>
  <w:style w:type="character" w:styleId="Funotenzeichen">
    <w:name w:val="footnote reference"/>
    <w:basedOn w:val="Absatz-Standardschriftart"/>
    <w:uiPriority w:val="99"/>
    <w:semiHidden/>
    <w:unhideWhenUsed/>
    <w:rsid w:val="00561C31"/>
    <w:rPr>
      <w:sz w:val="22"/>
      <w:vertAlign w:val="superscript"/>
    </w:rPr>
  </w:style>
  <w:style w:type="paragraph" w:styleId="Aufzhlungszeichen2">
    <w:name w:val="List Bullet 2"/>
    <w:basedOn w:val="Standard"/>
    <w:uiPriority w:val="99"/>
    <w:qFormat/>
    <w:rsid w:val="00561C31"/>
    <w:pPr>
      <w:tabs>
        <w:tab w:val="left" w:pos="1134"/>
      </w:tabs>
      <w:spacing w:before="100" w:after="0" w:line="300" w:lineRule="exact"/>
      <w:contextualSpacing/>
      <w:jc w:val="both"/>
    </w:pPr>
    <w:rPr>
      <w:rFonts w:ascii="Arial" w:hAnsi="Arial" w:cs="Times New Roman"/>
      <w:szCs w:val="20"/>
    </w:rPr>
  </w:style>
  <w:style w:type="paragraph" w:styleId="Aufzhlungszeichen3">
    <w:name w:val="List Bullet 3"/>
    <w:basedOn w:val="Standard"/>
    <w:uiPriority w:val="99"/>
    <w:qFormat/>
    <w:rsid w:val="00561C31"/>
    <w:pPr>
      <w:spacing w:before="100" w:after="0" w:line="300" w:lineRule="exact"/>
      <w:contextualSpacing/>
      <w:jc w:val="both"/>
    </w:pPr>
    <w:rPr>
      <w:rFonts w:ascii="Arial" w:hAnsi="Arial" w:cs="Times New Roman"/>
      <w:szCs w:val="20"/>
    </w:rPr>
  </w:style>
  <w:style w:type="character" w:styleId="Hyperlink">
    <w:name w:val="Hyperlink"/>
    <w:basedOn w:val="Absatz-Standardschriftart"/>
    <w:uiPriority w:val="99"/>
    <w:unhideWhenUsed/>
    <w:rsid w:val="00824626"/>
    <w:rPr>
      <w:rFonts w:ascii="Times New Roman" w:hAnsi="Times New Roman"/>
      <w:noProof/>
      <w:color w:val="000000" w:themeColor="text1"/>
      <w:sz w:val="22"/>
    </w:rPr>
  </w:style>
  <w:style w:type="paragraph" w:styleId="Untertitel">
    <w:name w:val="Subtitle"/>
    <w:basedOn w:val="Titel"/>
    <w:link w:val="UntertitelZchn"/>
    <w:uiPriority w:val="11"/>
    <w:qFormat/>
    <w:rsid w:val="00CC3BEB"/>
    <w:pPr>
      <w:numPr>
        <w:ilvl w:val="1"/>
      </w:numPr>
      <w:spacing w:before="1080" w:after="60" w:line="240" w:lineRule="auto"/>
    </w:pPr>
    <w:rPr>
      <w:iCs/>
      <w:spacing w:val="15"/>
      <w:sz w:val="24"/>
      <w:szCs w:val="24"/>
    </w:rPr>
  </w:style>
  <w:style w:type="character" w:customStyle="1" w:styleId="UntertitelZchn">
    <w:name w:val="Untertitel Zchn"/>
    <w:basedOn w:val="Absatz-Standardschriftart"/>
    <w:link w:val="Untertitel"/>
    <w:uiPriority w:val="11"/>
    <w:rsid w:val="00CC3BEB"/>
    <w:rPr>
      <w:rFonts w:ascii="Times New Roman" w:eastAsiaTheme="majorEastAsia" w:hAnsi="Times New Roman" w:cstheme="majorBidi"/>
      <w:iCs/>
      <w:spacing w:val="15"/>
      <w:kern w:val="28"/>
      <w:sz w:val="24"/>
      <w:szCs w:val="24"/>
    </w:rPr>
  </w:style>
  <w:style w:type="paragraph" w:customStyle="1" w:styleId="Copyright">
    <w:name w:val="Copyright"/>
    <w:basedOn w:val="Standard"/>
    <w:rsid w:val="00561C31"/>
    <w:pPr>
      <w:keepNext/>
      <w:spacing w:before="100" w:after="0" w:line="300" w:lineRule="exact"/>
      <w:jc w:val="both"/>
    </w:pPr>
    <w:rPr>
      <w:rFonts w:ascii="Arial" w:eastAsia="Times New Roman" w:hAnsi="Arial" w:cs="Times New Roman"/>
      <w:sz w:val="16"/>
      <w:szCs w:val="24"/>
      <w:lang w:eastAsia="de-CH"/>
    </w:rPr>
  </w:style>
  <w:style w:type="character" w:customStyle="1" w:styleId="Tabelle-Text">
    <w:name w:val="Tabelle - Text"/>
    <w:basedOn w:val="Absatz-Standardschriftart"/>
    <w:rsid w:val="00561C31"/>
    <w:rPr>
      <w:rFonts w:ascii="Arial" w:hAnsi="Arial" w:cs="Times New Roman"/>
      <w:color w:val="auto"/>
      <w:sz w:val="22"/>
    </w:rPr>
  </w:style>
  <w:style w:type="paragraph" w:styleId="Inhaltsverzeichnisberschrift">
    <w:name w:val="TOC Heading"/>
    <w:basedOn w:val="berschrift1"/>
    <w:next w:val="Standard"/>
    <w:uiPriority w:val="39"/>
    <w:unhideWhenUsed/>
    <w:rsid w:val="00561C31"/>
    <w:pPr>
      <w:spacing w:line="276" w:lineRule="auto"/>
      <w:outlineLvl w:val="9"/>
    </w:pPr>
    <w:rPr>
      <w:lang w:eastAsia="de-CH"/>
    </w:rPr>
  </w:style>
  <w:style w:type="paragraph" w:styleId="Verzeichnis1">
    <w:name w:val="toc 1"/>
    <w:basedOn w:val="Standard"/>
    <w:next w:val="Standard"/>
    <w:uiPriority w:val="39"/>
    <w:unhideWhenUsed/>
    <w:rsid w:val="00824626"/>
    <w:pPr>
      <w:spacing w:after="0" w:line="280" w:lineRule="exact"/>
      <w:ind w:left="851" w:hanging="851"/>
    </w:pPr>
    <w:rPr>
      <w:rFonts w:cs="Times New Roman"/>
      <w:b/>
      <w:bCs/>
      <w:szCs w:val="20"/>
    </w:rPr>
  </w:style>
  <w:style w:type="paragraph" w:styleId="Verzeichnis2">
    <w:name w:val="toc 2"/>
    <w:basedOn w:val="Verzeichnis1"/>
    <w:next w:val="Verzeichnis1"/>
    <w:uiPriority w:val="39"/>
    <w:unhideWhenUsed/>
    <w:rsid w:val="002C62E2"/>
    <w:rPr>
      <w:sz w:val="22"/>
    </w:rPr>
  </w:style>
  <w:style w:type="paragraph" w:styleId="Verzeichnis3">
    <w:name w:val="toc 3"/>
    <w:basedOn w:val="Verzeichnis2"/>
    <w:next w:val="Verzeichnis2"/>
    <w:uiPriority w:val="39"/>
    <w:unhideWhenUsed/>
    <w:rsid w:val="002C62E2"/>
    <w:rPr>
      <w:b w:val="0"/>
      <w:iCs/>
    </w:rPr>
  </w:style>
  <w:style w:type="numbering" w:customStyle="1" w:styleId="FHNWAufzhlung">
    <w:name w:val="FHNW Aufzählung"/>
    <w:uiPriority w:val="99"/>
    <w:rsid w:val="00561C31"/>
    <w:pPr>
      <w:numPr>
        <w:numId w:val="14"/>
      </w:numPr>
    </w:pPr>
  </w:style>
  <w:style w:type="paragraph" w:styleId="Aufzhlungszeichen4">
    <w:name w:val="List Bullet 4"/>
    <w:basedOn w:val="Standard"/>
    <w:uiPriority w:val="99"/>
    <w:semiHidden/>
    <w:unhideWhenUsed/>
    <w:rsid w:val="00561C31"/>
    <w:pPr>
      <w:spacing w:before="100" w:after="0" w:line="300" w:lineRule="exact"/>
      <w:contextualSpacing/>
      <w:jc w:val="both"/>
    </w:pPr>
    <w:rPr>
      <w:rFonts w:ascii="Arial" w:hAnsi="Arial" w:cs="Times New Roman"/>
      <w:szCs w:val="20"/>
    </w:rPr>
  </w:style>
  <w:style w:type="paragraph" w:styleId="Aufzhlungszeichen5">
    <w:name w:val="List Bullet 5"/>
    <w:basedOn w:val="Standard"/>
    <w:uiPriority w:val="99"/>
    <w:semiHidden/>
    <w:unhideWhenUsed/>
    <w:rsid w:val="00561C31"/>
    <w:pPr>
      <w:spacing w:before="100" w:after="0" w:line="300" w:lineRule="exact"/>
      <w:contextualSpacing/>
      <w:jc w:val="both"/>
    </w:pPr>
    <w:rPr>
      <w:rFonts w:ascii="Arial" w:hAnsi="Arial" w:cs="Times New Roman"/>
      <w:szCs w:val="20"/>
    </w:rPr>
  </w:style>
  <w:style w:type="paragraph" w:styleId="Abbildungsverzeichnis">
    <w:name w:val="table of figures"/>
    <w:basedOn w:val="Standard"/>
    <w:next w:val="Standard"/>
    <w:uiPriority w:val="99"/>
    <w:unhideWhenUsed/>
    <w:rsid w:val="00561C31"/>
    <w:pPr>
      <w:tabs>
        <w:tab w:val="right" w:pos="9356"/>
      </w:tabs>
      <w:spacing w:before="100" w:after="0" w:line="300" w:lineRule="exact"/>
      <w:jc w:val="both"/>
    </w:pPr>
    <w:rPr>
      <w:rFonts w:ascii="Arial" w:hAnsi="Arial" w:cs="Times New Roman"/>
      <w:szCs w:val="20"/>
    </w:rPr>
  </w:style>
  <w:style w:type="paragraph" w:customStyle="1" w:styleId="berschrift">
    <w:name w:val="Überschrift"/>
    <w:basedOn w:val="Titel"/>
    <w:next w:val="Standard"/>
    <w:rsid w:val="00561C31"/>
    <w:pPr>
      <w:spacing w:before="120" w:after="0" w:line="240" w:lineRule="exact"/>
      <w:jc w:val="both"/>
    </w:pPr>
    <w:rPr>
      <w:sz w:val="24"/>
    </w:rPr>
  </w:style>
  <w:style w:type="paragraph" w:styleId="Verzeichnis4">
    <w:name w:val="toc 4"/>
    <w:basedOn w:val="Verzeichnis3"/>
    <w:next w:val="Verzeichnis3"/>
    <w:uiPriority w:val="39"/>
    <w:unhideWhenUsed/>
    <w:rsid w:val="002C62E2"/>
    <w:rPr>
      <w:sz w:val="20"/>
      <w:szCs w:val="18"/>
    </w:rPr>
  </w:style>
  <w:style w:type="paragraph" w:styleId="Verzeichnis5">
    <w:name w:val="toc 5"/>
    <w:basedOn w:val="Verzeichnis4"/>
    <w:next w:val="berschrift4"/>
    <w:uiPriority w:val="39"/>
    <w:unhideWhenUsed/>
    <w:rsid w:val="005F55F8"/>
    <w:pPr>
      <w:spacing w:before="100"/>
      <w:ind w:left="2836"/>
    </w:pPr>
  </w:style>
  <w:style w:type="paragraph" w:styleId="Verzeichnis6">
    <w:name w:val="toc 6"/>
    <w:basedOn w:val="Standard"/>
    <w:next w:val="Standard"/>
    <w:autoRedefine/>
    <w:uiPriority w:val="39"/>
    <w:unhideWhenUsed/>
    <w:rsid w:val="00561C31"/>
    <w:pPr>
      <w:spacing w:after="0" w:line="300" w:lineRule="exact"/>
      <w:ind w:left="1200"/>
    </w:pPr>
    <w:rPr>
      <w:rFonts w:cs="Times New Roman"/>
      <w:sz w:val="18"/>
      <w:szCs w:val="18"/>
    </w:rPr>
  </w:style>
  <w:style w:type="paragraph" w:styleId="Verzeichnis7">
    <w:name w:val="toc 7"/>
    <w:basedOn w:val="Standard"/>
    <w:next w:val="Standard"/>
    <w:autoRedefine/>
    <w:uiPriority w:val="39"/>
    <w:unhideWhenUsed/>
    <w:rsid w:val="00561C31"/>
    <w:pPr>
      <w:spacing w:after="0" w:line="300" w:lineRule="exact"/>
      <w:ind w:left="1440"/>
    </w:pPr>
    <w:rPr>
      <w:rFonts w:cs="Times New Roman"/>
      <w:sz w:val="18"/>
      <w:szCs w:val="18"/>
    </w:rPr>
  </w:style>
  <w:style w:type="paragraph" w:styleId="Verzeichnis8">
    <w:name w:val="toc 8"/>
    <w:basedOn w:val="Standard"/>
    <w:next w:val="Standard"/>
    <w:autoRedefine/>
    <w:uiPriority w:val="39"/>
    <w:unhideWhenUsed/>
    <w:rsid w:val="00561C31"/>
    <w:pPr>
      <w:spacing w:after="0" w:line="300" w:lineRule="exact"/>
      <w:ind w:left="1680"/>
    </w:pPr>
    <w:rPr>
      <w:rFonts w:cs="Times New Roman"/>
      <w:sz w:val="18"/>
      <w:szCs w:val="18"/>
    </w:rPr>
  </w:style>
  <w:style w:type="paragraph" w:styleId="Verzeichnis9">
    <w:name w:val="toc 9"/>
    <w:basedOn w:val="Standard"/>
    <w:next w:val="Standard"/>
    <w:autoRedefine/>
    <w:uiPriority w:val="39"/>
    <w:unhideWhenUsed/>
    <w:rsid w:val="00561C31"/>
    <w:pPr>
      <w:spacing w:after="0" w:line="300" w:lineRule="exact"/>
      <w:ind w:left="1920"/>
    </w:pPr>
    <w:rPr>
      <w:rFonts w:cs="Times New Roman"/>
      <w:sz w:val="18"/>
      <w:szCs w:val="18"/>
    </w:rPr>
  </w:style>
  <w:style w:type="paragraph" w:customStyle="1" w:styleId="Aufzhlung2">
    <w:name w:val="Aufzählung 2"/>
    <w:basedOn w:val="Aufzhlung1"/>
    <w:qFormat/>
    <w:rsid w:val="00561C31"/>
  </w:style>
  <w:style w:type="paragraph" w:customStyle="1" w:styleId="Aufzhlung1">
    <w:name w:val="Aufzählung 1"/>
    <w:basedOn w:val="Standard"/>
    <w:qFormat/>
    <w:rsid w:val="00CC3BEB"/>
    <w:pPr>
      <w:numPr>
        <w:numId w:val="25"/>
      </w:numPr>
      <w:spacing w:after="240" w:line="300" w:lineRule="exact"/>
      <w:ind w:left="357" w:hanging="357"/>
      <w:contextualSpacing/>
    </w:pPr>
    <w:rPr>
      <w:rFonts w:cs="Times New Roman"/>
      <w:szCs w:val="20"/>
    </w:rPr>
  </w:style>
  <w:style w:type="paragraph" w:customStyle="1" w:styleId="Beispiel1">
    <w:name w:val="Beispiel 1"/>
    <w:basedOn w:val="Standard"/>
    <w:next w:val="Standard"/>
    <w:link w:val="Beispiel1Zchn"/>
    <w:qFormat/>
    <w:rsid w:val="00561C31"/>
    <w:pPr>
      <w:numPr>
        <w:numId w:val="26"/>
      </w:numPr>
      <w:spacing w:before="100" w:after="0" w:line="300" w:lineRule="exact"/>
      <w:jc w:val="both"/>
    </w:pPr>
    <w:rPr>
      <w:rFonts w:ascii="Arial" w:hAnsi="Arial" w:cs="Times New Roman"/>
      <w:szCs w:val="20"/>
    </w:rPr>
  </w:style>
  <w:style w:type="paragraph" w:styleId="Dokumentstruktur">
    <w:name w:val="Document Map"/>
    <w:basedOn w:val="Standard"/>
    <w:link w:val="DokumentstrukturZchn"/>
    <w:semiHidden/>
    <w:rsid w:val="00561C31"/>
    <w:pPr>
      <w:spacing w:before="100" w:after="0" w:line="300" w:lineRule="exact"/>
      <w:jc w:val="both"/>
    </w:pPr>
    <w:rPr>
      <w:rFonts w:ascii="Geneva" w:eastAsia="Times New Roman" w:hAnsi="Geneva" w:cs="Times New Roman"/>
      <w:color w:val="880000"/>
      <w:sz w:val="18"/>
      <w:szCs w:val="20"/>
      <w:lang w:val="de-DE" w:eastAsia="de-DE"/>
    </w:rPr>
  </w:style>
  <w:style w:type="character" w:customStyle="1" w:styleId="DokumentstrukturZchn">
    <w:name w:val="Dokumentstruktur Zchn"/>
    <w:basedOn w:val="Absatz-Standardschriftart"/>
    <w:link w:val="Dokumentstruktur"/>
    <w:semiHidden/>
    <w:rsid w:val="00561C31"/>
    <w:rPr>
      <w:rFonts w:ascii="Geneva" w:eastAsia="Times New Roman" w:hAnsi="Geneva" w:cs="Times New Roman"/>
      <w:color w:val="880000"/>
      <w:sz w:val="18"/>
      <w:szCs w:val="20"/>
      <w:lang w:val="de-DE" w:eastAsia="de-DE"/>
    </w:rPr>
  </w:style>
  <w:style w:type="paragraph" w:customStyle="1" w:styleId="Beispiel2neu">
    <w:name w:val="Beispiel 2 neu"/>
    <w:basedOn w:val="Beispiel1"/>
    <w:link w:val="Beispiel2neuZchn"/>
    <w:qFormat/>
    <w:rsid w:val="00561C31"/>
    <w:pPr>
      <w:spacing w:before="0"/>
      <w:ind w:left="357" w:hanging="357"/>
    </w:pPr>
  </w:style>
  <w:style w:type="character" w:customStyle="1" w:styleId="Beispiel1Zchn">
    <w:name w:val="Beispiel 1 Zchn"/>
    <w:basedOn w:val="Absatz-Standardschriftart"/>
    <w:link w:val="Beispiel1"/>
    <w:rsid w:val="00561C31"/>
    <w:rPr>
      <w:rFonts w:ascii="Arial" w:hAnsi="Arial" w:cs="Times New Roman"/>
      <w:sz w:val="24"/>
      <w:szCs w:val="20"/>
    </w:rPr>
  </w:style>
  <w:style w:type="character" w:customStyle="1" w:styleId="Beispiel2neuZchn">
    <w:name w:val="Beispiel 2 neu Zchn"/>
    <w:basedOn w:val="Beispiel1Zchn"/>
    <w:link w:val="Beispiel2neu"/>
    <w:rsid w:val="00561C31"/>
    <w:rPr>
      <w:rFonts w:ascii="Arial" w:hAnsi="Arial" w:cs="Times New Roman"/>
      <w:sz w:val="24"/>
      <w:szCs w:val="20"/>
    </w:rPr>
  </w:style>
  <w:style w:type="character" w:customStyle="1" w:styleId="BeschriftungZchn">
    <w:name w:val="Beschriftung Zchn"/>
    <w:basedOn w:val="Absatz-Standardschriftart"/>
    <w:link w:val="Beschriftung"/>
    <w:uiPriority w:val="35"/>
    <w:rsid w:val="00561C31"/>
    <w:rPr>
      <w:i/>
      <w:iCs/>
      <w:color w:val="44546A" w:themeColor="text2"/>
      <w:sz w:val="18"/>
      <w:szCs w:val="18"/>
    </w:rPr>
  </w:style>
  <w:style w:type="paragraph" w:customStyle="1" w:styleId="Literatur">
    <w:name w:val="Literatur"/>
    <w:basedOn w:val="Standard"/>
    <w:rsid w:val="00561C31"/>
    <w:pPr>
      <w:spacing w:before="100" w:after="0" w:line="300" w:lineRule="exact"/>
      <w:ind w:left="600" w:hanging="600"/>
      <w:jc w:val="both"/>
    </w:pPr>
    <w:rPr>
      <w:rFonts w:ascii="Arial" w:eastAsia="Times New Roman" w:hAnsi="Arial" w:cs="Times New Roman"/>
      <w:szCs w:val="20"/>
      <w:lang w:val="de-DE" w:eastAsia="de-DE"/>
    </w:rPr>
  </w:style>
  <w:style w:type="paragraph" w:styleId="Zitat">
    <w:name w:val="Quote"/>
    <w:basedOn w:val="Standard"/>
    <w:next w:val="Standard"/>
    <w:link w:val="ZitatZchn"/>
    <w:uiPriority w:val="29"/>
    <w:qFormat/>
    <w:rsid w:val="00561C31"/>
    <w:pPr>
      <w:tabs>
        <w:tab w:val="right" w:pos="8318"/>
      </w:tabs>
      <w:spacing w:before="100" w:after="0" w:line="260" w:lineRule="exact"/>
      <w:ind w:left="482" w:right="482"/>
      <w:jc w:val="both"/>
    </w:pPr>
    <w:rPr>
      <w:rFonts w:ascii="Arial" w:hAnsi="Arial" w:cs="Times New Roman"/>
      <w:iCs/>
      <w:color w:val="000000" w:themeColor="text1"/>
      <w:sz w:val="20"/>
      <w:szCs w:val="20"/>
    </w:rPr>
  </w:style>
  <w:style w:type="character" w:customStyle="1" w:styleId="ZitatZchn">
    <w:name w:val="Zitat Zchn"/>
    <w:basedOn w:val="Absatz-Standardschriftart"/>
    <w:link w:val="Zitat"/>
    <w:uiPriority w:val="29"/>
    <w:rsid w:val="00561C31"/>
    <w:rPr>
      <w:rFonts w:ascii="Arial" w:hAnsi="Arial" w:cs="Times New Roman"/>
      <w:iCs/>
      <w:color w:val="000000" w:themeColor="text1"/>
      <w:sz w:val="20"/>
      <w:szCs w:val="20"/>
    </w:rPr>
  </w:style>
  <w:style w:type="character" w:styleId="Kommentarzeichen">
    <w:name w:val="annotation reference"/>
    <w:basedOn w:val="Absatz-Standardschriftart"/>
    <w:uiPriority w:val="99"/>
    <w:semiHidden/>
    <w:unhideWhenUsed/>
    <w:rsid w:val="00561C31"/>
    <w:rPr>
      <w:sz w:val="16"/>
      <w:szCs w:val="16"/>
    </w:rPr>
  </w:style>
  <w:style w:type="paragraph" w:styleId="Kommentartext">
    <w:name w:val="annotation text"/>
    <w:basedOn w:val="Standard"/>
    <w:link w:val="KommentartextZchn"/>
    <w:uiPriority w:val="99"/>
    <w:unhideWhenUsed/>
    <w:rsid w:val="00561C31"/>
    <w:rPr>
      <w:sz w:val="20"/>
      <w:szCs w:val="20"/>
    </w:rPr>
  </w:style>
  <w:style w:type="character" w:customStyle="1" w:styleId="KommentartextZchn">
    <w:name w:val="Kommentartext Zchn"/>
    <w:basedOn w:val="Absatz-Standardschriftart"/>
    <w:link w:val="Kommentartext"/>
    <w:uiPriority w:val="99"/>
    <w:rsid w:val="00561C31"/>
    <w:rPr>
      <w:sz w:val="20"/>
      <w:szCs w:val="20"/>
    </w:rPr>
  </w:style>
  <w:style w:type="paragraph" w:styleId="Kommentarthema">
    <w:name w:val="annotation subject"/>
    <w:basedOn w:val="Kommentartext"/>
    <w:next w:val="Kommentartext"/>
    <w:link w:val="KommentarthemaZchn"/>
    <w:uiPriority w:val="99"/>
    <w:semiHidden/>
    <w:unhideWhenUsed/>
    <w:rsid w:val="00561C31"/>
    <w:rPr>
      <w:b/>
      <w:bCs/>
    </w:rPr>
  </w:style>
  <w:style w:type="character" w:customStyle="1" w:styleId="KommentarthemaZchn">
    <w:name w:val="Kommentarthema Zchn"/>
    <w:basedOn w:val="KommentartextZchn"/>
    <w:link w:val="Kommentarthema"/>
    <w:uiPriority w:val="99"/>
    <w:semiHidden/>
    <w:rsid w:val="00561C31"/>
    <w:rPr>
      <w:b/>
      <w:bCs/>
      <w:sz w:val="20"/>
      <w:szCs w:val="20"/>
    </w:rPr>
  </w:style>
  <w:style w:type="paragraph" w:styleId="StandardWeb">
    <w:name w:val="Normal (Web)"/>
    <w:basedOn w:val="Standard"/>
    <w:uiPriority w:val="99"/>
    <w:semiHidden/>
    <w:unhideWhenUsed/>
    <w:rsid w:val="00561C31"/>
    <w:pPr>
      <w:spacing w:before="100" w:beforeAutospacing="1" w:after="100" w:afterAutospacing="1"/>
    </w:pPr>
    <w:rPr>
      <w:rFonts w:eastAsia="Times New Roman" w:cs="Times New Roman"/>
      <w:szCs w:val="24"/>
      <w:lang w:eastAsia="de-CH"/>
    </w:rPr>
  </w:style>
  <w:style w:type="character" w:styleId="NichtaufgelsteErwhnung">
    <w:name w:val="Unresolved Mention"/>
    <w:basedOn w:val="Absatz-Standardschriftart"/>
    <w:uiPriority w:val="99"/>
    <w:semiHidden/>
    <w:unhideWhenUsed/>
    <w:rsid w:val="00561C31"/>
    <w:rPr>
      <w:color w:val="605E5C"/>
      <w:shd w:val="clear" w:color="auto" w:fill="E1DFDD"/>
    </w:rPr>
  </w:style>
  <w:style w:type="paragraph" w:styleId="Literaturverzeichnis">
    <w:name w:val="Bibliography"/>
    <w:basedOn w:val="Standard"/>
    <w:next w:val="Standard"/>
    <w:uiPriority w:val="37"/>
    <w:unhideWhenUsed/>
    <w:rsid w:val="0043294F"/>
    <w:rPr>
      <w:rFonts w:ascii="Calibri" w:hAnsi="Calibri"/>
    </w:rPr>
  </w:style>
  <w:style w:type="paragraph" w:customStyle="1" w:styleId="Grafik">
    <w:name w:val="Grafik"/>
    <w:basedOn w:val="Standard"/>
    <w:next w:val="Standard"/>
    <w:qFormat/>
    <w:rsid w:val="00561C31"/>
    <w:pPr>
      <w:spacing w:after="0"/>
    </w:pPr>
    <w:rPr>
      <w:noProof/>
    </w:rPr>
  </w:style>
  <w:style w:type="paragraph" w:customStyle="1" w:styleId="SourceCode">
    <w:name w:val="Source Code"/>
    <w:basedOn w:val="Standard"/>
    <w:qFormat/>
    <w:rsid w:val="002F1C0F"/>
    <w:pPr>
      <w:pBdr>
        <w:top w:val="single" w:sz="4" w:space="1" w:color="auto"/>
        <w:left w:val="single" w:sz="4" w:space="4" w:color="auto"/>
        <w:bottom w:val="single" w:sz="4" w:space="1" w:color="auto"/>
        <w:right w:val="single" w:sz="4" w:space="4" w:color="auto"/>
      </w:pBdr>
      <w:autoSpaceDE w:val="0"/>
      <w:autoSpaceDN w:val="0"/>
      <w:adjustRightInd w:val="0"/>
      <w:spacing w:after="60"/>
      <w:contextualSpacing/>
    </w:pPr>
    <w:rPr>
      <w:rFonts w:ascii="Source Sans Pro" w:hAnsi="Source Sans Pro" w:cs="Cascadia Mono"/>
      <w:i/>
      <w:color w:val="000000"/>
      <w:sz w:val="22"/>
      <w:szCs w:val="25"/>
      <w:lang w:val="en-GB"/>
    </w:rPr>
  </w:style>
  <w:style w:type="paragraph" w:styleId="berarbeitung">
    <w:name w:val="Revision"/>
    <w:hidden/>
    <w:uiPriority w:val="99"/>
    <w:semiHidden/>
    <w:rsid w:val="00F06B74"/>
    <w:pPr>
      <w:spacing w:after="0" w:line="240" w:lineRule="auto"/>
    </w:pPr>
  </w:style>
  <w:style w:type="paragraph" w:customStyle="1" w:styleId="StandardmitSeitenumbruch">
    <w:name w:val="Standard mit Seitenumbruch"/>
    <w:basedOn w:val="Standard"/>
    <w:next w:val="Standard"/>
    <w:qFormat/>
    <w:rsid w:val="00F81EEB"/>
    <w:pPr>
      <w:pageBreakBefore/>
    </w:pPr>
  </w:style>
  <w:style w:type="paragraph" w:customStyle="1" w:styleId="berschrift4mitSeitenumbruch">
    <w:name w:val="Überschrift 4 mit Seitenumbruch"/>
    <w:basedOn w:val="berschrift4"/>
    <w:qFormat/>
    <w:rsid w:val="00F81EEB"/>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5610">
      <w:bodyDiv w:val="1"/>
      <w:marLeft w:val="0"/>
      <w:marRight w:val="0"/>
      <w:marTop w:val="0"/>
      <w:marBottom w:val="0"/>
      <w:divBdr>
        <w:top w:val="none" w:sz="0" w:space="0" w:color="auto"/>
        <w:left w:val="none" w:sz="0" w:space="0" w:color="auto"/>
        <w:bottom w:val="none" w:sz="0" w:space="0" w:color="auto"/>
        <w:right w:val="none" w:sz="0" w:space="0" w:color="auto"/>
      </w:divBdr>
    </w:div>
    <w:div w:id="7607196">
      <w:bodyDiv w:val="1"/>
      <w:marLeft w:val="0"/>
      <w:marRight w:val="0"/>
      <w:marTop w:val="0"/>
      <w:marBottom w:val="0"/>
      <w:divBdr>
        <w:top w:val="none" w:sz="0" w:space="0" w:color="auto"/>
        <w:left w:val="none" w:sz="0" w:space="0" w:color="auto"/>
        <w:bottom w:val="none" w:sz="0" w:space="0" w:color="auto"/>
        <w:right w:val="none" w:sz="0" w:space="0" w:color="auto"/>
      </w:divBdr>
    </w:div>
    <w:div w:id="15038179">
      <w:bodyDiv w:val="1"/>
      <w:marLeft w:val="0"/>
      <w:marRight w:val="0"/>
      <w:marTop w:val="0"/>
      <w:marBottom w:val="0"/>
      <w:divBdr>
        <w:top w:val="none" w:sz="0" w:space="0" w:color="auto"/>
        <w:left w:val="none" w:sz="0" w:space="0" w:color="auto"/>
        <w:bottom w:val="none" w:sz="0" w:space="0" w:color="auto"/>
        <w:right w:val="none" w:sz="0" w:space="0" w:color="auto"/>
      </w:divBdr>
    </w:div>
    <w:div w:id="18438746">
      <w:bodyDiv w:val="1"/>
      <w:marLeft w:val="0"/>
      <w:marRight w:val="0"/>
      <w:marTop w:val="0"/>
      <w:marBottom w:val="0"/>
      <w:divBdr>
        <w:top w:val="none" w:sz="0" w:space="0" w:color="auto"/>
        <w:left w:val="none" w:sz="0" w:space="0" w:color="auto"/>
        <w:bottom w:val="none" w:sz="0" w:space="0" w:color="auto"/>
        <w:right w:val="none" w:sz="0" w:space="0" w:color="auto"/>
      </w:divBdr>
    </w:div>
    <w:div w:id="20716074">
      <w:bodyDiv w:val="1"/>
      <w:marLeft w:val="0"/>
      <w:marRight w:val="0"/>
      <w:marTop w:val="0"/>
      <w:marBottom w:val="0"/>
      <w:divBdr>
        <w:top w:val="none" w:sz="0" w:space="0" w:color="auto"/>
        <w:left w:val="none" w:sz="0" w:space="0" w:color="auto"/>
        <w:bottom w:val="none" w:sz="0" w:space="0" w:color="auto"/>
        <w:right w:val="none" w:sz="0" w:space="0" w:color="auto"/>
      </w:divBdr>
    </w:div>
    <w:div w:id="31080571">
      <w:bodyDiv w:val="1"/>
      <w:marLeft w:val="0"/>
      <w:marRight w:val="0"/>
      <w:marTop w:val="0"/>
      <w:marBottom w:val="0"/>
      <w:divBdr>
        <w:top w:val="none" w:sz="0" w:space="0" w:color="auto"/>
        <w:left w:val="none" w:sz="0" w:space="0" w:color="auto"/>
        <w:bottom w:val="none" w:sz="0" w:space="0" w:color="auto"/>
        <w:right w:val="none" w:sz="0" w:space="0" w:color="auto"/>
      </w:divBdr>
    </w:div>
    <w:div w:id="40179181">
      <w:bodyDiv w:val="1"/>
      <w:marLeft w:val="0"/>
      <w:marRight w:val="0"/>
      <w:marTop w:val="0"/>
      <w:marBottom w:val="0"/>
      <w:divBdr>
        <w:top w:val="none" w:sz="0" w:space="0" w:color="auto"/>
        <w:left w:val="none" w:sz="0" w:space="0" w:color="auto"/>
        <w:bottom w:val="none" w:sz="0" w:space="0" w:color="auto"/>
        <w:right w:val="none" w:sz="0" w:space="0" w:color="auto"/>
      </w:divBdr>
    </w:div>
    <w:div w:id="41641781">
      <w:bodyDiv w:val="1"/>
      <w:marLeft w:val="0"/>
      <w:marRight w:val="0"/>
      <w:marTop w:val="0"/>
      <w:marBottom w:val="0"/>
      <w:divBdr>
        <w:top w:val="none" w:sz="0" w:space="0" w:color="auto"/>
        <w:left w:val="none" w:sz="0" w:space="0" w:color="auto"/>
        <w:bottom w:val="none" w:sz="0" w:space="0" w:color="auto"/>
        <w:right w:val="none" w:sz="0" w:space="0" w:color="auto"/>
      </w:divBdr>
    </w:div>
    <w:div w:id="41878003">
      <w:bodyDiv w:val="1"/>
      <w:marLeft w:val="0"/>
      <w:marRight w:val="0"/>
      <w:marTop w:val="0"/>
      <w:marBottom w:val="0"/>
      <w:divBdr>
        <w:top w:val="none" w:sz="0" w:space="0" w:color="auto"/>
        <w:left w:val="none" w:sz="0" w:space="0" w:color="auto"/>
        <w:bottom w:val="none" w:sz="0" w:space="0" w:color="auto"/>
        <w:right w:val="none" w:sz="0" w:space="0" w:color="auto"/>
      </w:divBdr>
    </w:div>
    <w:div w:id="65995938">
      <w:bodyDiv w:val="1"/>
      <w:marLeft w:val="0"/>
      <w:marRight w:val="0"/>
      <w:marTop w:val="0"/>
      <w:marBottom w:val="0"/>
      <w:divBdr>
        <w:top w:val="none" w:sz="0" w:space="0" w:color="auto"/>
        <w:left w:val="none" w:sz="0" w:space="0" w:color="auto"/>
        <w:bottom w:val="none" w:sz="0" w:space="0" w:color="auto"/>
        <w:right w:val="none" w:sz="0" w:space="0" w:color="auto"/>
      </w:divBdr>
    </w:div>
    <w:div w:id="66808381">
      <w:bodyDiv w:val="1"/>
      <w:marLeft w:val="0"/>
      <w:marRight w:val="0"/>
      <w:marTop w:val="0"/>
      <w:marBottom w:val="0"/>
      <w:divBdr>
        <w:top w:val="none" w:sz="0" w:space="0" w:color="auto"/>
        <w:left w:val="none" w:sz="0" w:space="0" w:color="auto"/>
        <w:bottom w:val="none" w:sz="0" w:space="0" w:color="auto"/>
        <w:right w:val="none" w:sz="0" w:space="0" w:color="auto"/>
      </w:divBdr>
    </w:div>
    <w:div w:id="70202079">
      <w:bodyDiv w:val="1"/>
      <w:marLeft w:val="0"/>
      <w:marRight w:val="0"/>
      <w:marTop w:val="0"/>
      <w:marBottom w:val="0"/>
      <w:divBdr>
        <w:top w:val="none" w:sz="0" w:space="0" w:color="auto"/>
        <w:left w:val="none" w:sz="0" w:space="0" w:color="auto"/>
        <w:bottom w:val="none" w:sz="0" w:space="0" w:color="auto"/>
        <w:right w:val="none" w:sz="0" w:space="0" w:color="auto"/>
      </w:divBdr>
    </w:div>
    <w:div w:id="70584219">
      <w:bodyDiv w:val="1"/>
      <w:marLeft w:val="0"/>
      <w:marRight w:val="0"/>
      <w:marTop w:val="0"/>
      <w:marBottom w:val="0"/>
      <w:divBdr>
        <w:top w:val="none" w:sz="0" w:space="0" w:color="auto"/>
        <w:left w:val="none" w:sz="0" w:space="0" w:color="auto"/>
        <w:bottom w:val="none" w:sz="0" w:space="0" w:color="auto"/>
        <w:right w:val="none" w:sz="0" w:space="0" w:color="auto"/>
      </w:divBdr>
    </w:div>
    <w:div w:id="70733838">
      <w:bodyDiv w:val="1"/>
      <w:marLeft w:val="0"/>
      <w:marRight w:val="0"/>
      <w:marTop w:val="0"/>
      <w:marBottom w:val="0"/>
      <w:divBdr>
        <w:top w:val="none" w:sz="0" w:space="0" w:color="auto"/>
        <w:left w:val="none" w:sz="0" w:space="0" w:color="auto"/>
        <w:bottom w:val="none" w:sz="0" w:space="0" w:color="auto"/>
        <w:right w:val="none" w:sz="0" w:space="0" w:color="auto"/>
      </w:divBdr>
    </w:div>
    <w:div w:id="79181454">
      <w:bodyDiv w:val="1"/>
      <w:marLeft w:val="0"/>
      <w:marRight w:val="0"/>
      <w:marTop w:val="0"/>
      <w:marBottom w:val="0"/>
      <w:divBdr>
        <w:top w:val="none" w:sz="0" w:space="0" w:color="auto"/>
        <w:left w:val="none" w:sz="0" w:space="0" w:color="auto"/>
        <w:bottom w:val="none" w:sz="0" w:space="0" w:color="auto"/>
        <w:right w:val="none" w:sz="0" w:space="0" w:color="auto"/>
      </w:divBdr>
    </w:div>
    <w:div w:id="80222259">
      <w:bodyDiv w:val="1"/>
      <w:marLeft w:val="0"/>
      <w:marRight w:val="0"/>
      <w:marTop w:val="0"/>
      <w:marBottom w:val="0"/>
      <w:divBdr>
        <w:top w:val="none" w:sz="0" w:space="0" w:color="auto"/>
        <w:left w:val="none" w:sz="0" w:space="0" w:color="auto"/>
        <w:bottom w:val="none" w:sz="0" w:space="0" w:color="auto"/>
        <w:right w:val="none" w:sz="0" w:space="0" w:color="auto"/>
      </w:divBdr>
    </w:div>
    <w:div w:id="85881640">
      <w:bodyDiv w:val="1"/>
      <w:marLeft w:val="0"/>
      <w:marRight w:val="0"/>
      <w:marTop w:val="0"/>
      <w:marBottom w:val="0"/>
      <w:divBdr>
        <w:top w:val="none" w:sz="0" w:space="0" w:color="auto"/>
        <w:left w:val="none" w:sz="0" w:space="0" w:color="auto"/>
        <w:bottom w:val="none" w:sz="0" w:space="0" w:color="auto"/>
        <w:right w:val="none" w:sz="0" w:space="0" w:color="auto"/>
      </w:divBdr>
    </w:div>
    <w:div w:id="94520248">
      <w:bodyDiv w:val="1"/>
      <w:marLeft w:val="0"/>
      <w:marRight w:val="0"/>
      <w:marTop w:val="0"/>
      <w:marBottom w:val="0"/>
      <w:divBdr>
        <w:top w:val="none" w:sz="0" w:space="0" w:color="auto"/>
        <w:left w:val="none" w:sz="0" w:space="0" w:color="auto"/>
        <w:bottom w:val="none" w:sz="0" w:space="0" w:color="auto"/>
        <w:right w:val="none" w:sz="0" w:space="0" w:color="auto"/>
      </w:divBdr>
    </w:div>
    <w:div w:id="95715046">
      <w:bodyDiv w:val="1"/>
      <w:marLeft w:val="0"/>
      <w:marRight w:val="0"/>
      <w:marTop w:val="0"/>
      <w:marBottom w:val="0"/>
      <w:divBdr>
        <w:top w:val="none" w:sz="0" w:space="0" w:color="auto"/>
        <w:left w:val="none" w:sz="0" w:space="0" w:color="auto"/>
        <w:bottom w:val="none" w:sz="0" w:space="0" w:color="auto"/>
        <w:right w:val="none" w:sz="0" w:space="0" w:color="auto"/>
      </w:divBdr>
    </w:div>
    <w:div w:id="106704961">
      <w:bodyDiv w:val="1"/>
      <w:marLeft w:val="0"/>
      <w:marRight w:val="0"/>
      <w:marTop w:val="0"/>
      <w:marBottom w:val="0"/>
      <w:divBdr>
        <w:top w:val="none" w:sz="0" w:space="0" w:color="auto"/>
        <w:left w:val="none" w:sz="0" w:space="0" w:color="auto"/>
        <w:bottom w:val="none" w:sz="0" w:space="0" w:color="auto"/>
        <w:right w:val="none" w:sz="0" w:space="0" w:color="auto"/>
      </w:divBdr>
    </w:div>
    <w:div w:id="108358680">
      <w:bodyDiv w:val="1"/>
      <w:marLeft w:val="0"/>
      <w:marRight w:val="0"/>
      <w:marTop w:val="0"/>
      <w:marBottom w:val="0"/>
      <w:divBdr>
        <w:top w:val="none" w:sz="0" w:space="0" w:color="auto"/>
        <w:left w:val="none" w:sz="0" w:space="0" w:color="auto"/>
        <w:bottom w:val="none" w:sz="0" w:space="0" w:color="auto"/>
        <w:right w:val="none" w:sz="0" w:space="0" w:color="auto"/>
      </w:divBdr>
    </w:div>
    <w:div w:id="109125717">
      <w:bodyDiv w:val="1"/>
      <w:marLeft w:val="0"/>
      <w:marRight w:val="0"/>
      <w:marTop w:val="0"/>
      <w:marBottom w:val="0"/>
      <w:divBdr>
        <w:top w:val="none" w:sz="0" w:space="0" w:color="auto"/>
        <w:left w:val="none" w:sz="0" w:space="0" w:color="auto"/>
        <w:bottom w:val="none" w:sz="0" w:space="0" w:color="auto"/>
        <w:right w:val="none" w:sz="0" w:space="0" w:color="auto"/>
      </w:divBdr>
    </w:div>
    <w:div w:id="109280384">
      <w:bodyDiv w:val="1"/>
      <w:marLeft w:val="0"/>
      <w:marRight w:val="0"/>
      <w:marTop w:val="0"/>
      <w:marBottom w:val="0"/>
      <w:divBdr>
        <w:top w:val="none" w:sz="0" w:space="0" w:color="auto"/>
        <w:left w:val="none" w:sz="0" w:space="0" w:color="auto"/>
        <w:bottom w:val="none" w:sz="0" w:space="0" w:color="auto"/>
        <w:right w:val="none" w:sz="0" w:space="0" w:color="auto"/>
      </w:divBdr>
    </w:div>
    <w:div w:id="109400207">
      <w:bodyDiv w:val="1"/>
      <w:marLeft w:val="0"/>
      <w:marRight w:val="0"/>
      <w:marTop w:val="0"/>
      <w:marBottom w:val="0"/>
      <w:divBdr>
        <w:top w:val="none" w:sz="0" w:space="0" w:color="auto"/>
        <w:left w:val="none" w:sz="0" w:space="0" w:color="auto"/>
        <w:bottom w:val="none" w:sz="0" w:space="0" w:color="auto"/>
        <w:right w:val="none" w:sz="0" w:space="0" w:color="auto"/>
      </w:divBdr>
    </w:div>
    <w:div w:id="113640382">
      <w:bodyDiv w:val="1"/>
      <w:marLeft w:val="0"/>
      <w:marRight w:val="0"/>
      <w:marTop w:val="0"/>
      <w:marBottom w:val="0"/>
      <w:divBdr>
        <w:top w:val="none" w:sz="0" w:space="0" w:color="auto"/>
        <w:left w:val="none" w:sz="0" w:space="0" w:color="auto"/>
        <w:bottom w:val="none" w:sz="0" w:space="0" w:color="auto"/>
        <w:right w:val="none" w:sz="0" w:space="0" w:color="auto"/>
      </w:divBdr>
    </w:div>
    <w:div w:id="114950540">
      <w:bodyDiv w:val="1"/>
      <w:marLeft w:val="0"/>
      <w:marRight w:val="0"/>
      <w:marTop w:val="0"/>
      <w:marBottom w:val="0"/>
      <w:divBdr>
        <w:top w:val="none" w:sz="0" w:space="0" w:color="auto"/>
        <w:left w:val="none" w:sz="0" w:space="0" w:color="auto"/>
        <w:bottom w:val="none" w:sz="0" w:space="0" w:color="auto"/>
        <w:right w:val="none" w:sz="0" w:space="0" w:color="auto"/>
      </w:divBdr>
    </w:div>
    <w:div w:id="117918672">
      <w:bodyDiv w:val="1"/>
      <w:marLeft w:val="0"/>
      <w:marRight w:val="0"/>
      <w:marTop w:val="0"/>
      <w:marBottom w:val="0"/>
      <w:divBdr>
        <w:top w:val="none" w:sz="0" w:space="0" w:color="auto"/>
        <w:left w:val="none" w:sz="0" w:space="0" w:color="auto"/>
        <w:bottom w:val="none" w:sz="0" w:space="0" w:color="auto"/>
        <w:right w:val="none" w:sz="0" w:space="0" w:color="auto"/>
      </w:divBdr>
    </w:div>
    <w:div w:id="127088140">
      <w:bodyDiv w:val="1"/>
      <w:marLeft w:val="0"/>
      <w:marRight w:val="0"/>
      <w:marTop w:val="0"/>
      <w:marBottom w:val="0"/>
      <w:divBdr>
        <w:top w:val="none" w:sz="0" w:space="0" w:color="auto"/>
        <w:left w:val="none" w:sz="0" w:space="0" w:color="auto"/>
        <w:bottom w:val="none" w:sz="0" w:space="0" w:color="auto"/>
        <w:right w:val="none" w:sz="0" w:space="0" w:color="auto"/>
      </w:divBdr>
    </w:div>
    <w:div w:id="131749392">
      <w:bodyDiv w:val="1"/>
      <w:marLeft w:val="0"/>
      <w:marRight w:val="0"/>
      <w:marTop w:val="0"/>
      <w:marBottom w:val="0"/>
      <w:divBdr>
        <w:top w:val="none" w:sz="0" w:space="0" w:color="auto"/>
        <w:left w:val="none" w:sz="0" w:space="0" w:color="auto"/>
        <w:bottom w:val="none" w:sz="0" w:space="0" w:color="auto"/>
        <w:right w:val="none" w:sz="0" w:space="0" w:color="auto"/>
      </w:divBdr>
    </w:div>
    <w:div w:id="131755875">
      <w:bodyDiv w:val="1"/>
      <w:marLeft w:val="0"/>
      <w:marRight w:val="0"/>
      <w:marTop w:val="0"/>
      <w:marBottom w:val="0"/>
      <w:divBdr>
        <w:top w:val="none" w:sz="0" w:space="0" w:color="auto"/>
        <w:left w:val="none" w:sz="0" w:space="0" w:color="auto"/>
        <w:bottom w:val="none" w:sz="0" w:space="0" w:color="auto"/>
        <w:right w:val="none" w:sz="0" w:space="0" w:color="auto"/>
      </w:divBdr>
    </w:div>
    <w:div w:id="135075744">
      <w:bodyDiv w:val="1"/>
      <w:marLeft w:val="0"/>
      <w:marRight w:val="0"/>
      <w:marTop w:val="0"/>
      <w:marBottom w:val="0"/>
      <w:divBdr>
        <w:top w:val="none" w:sz="0" w:space="0" w:color="auto"/>
        <w:left w:val="none" w:sz="0" w:space="0" w:color="auto"/>
        <w:bottom w:val="none" w:sz="0" w:space="0" w:color="auto"/>
        <w:right w:val="none" w:sz="0" w:space="0" w:color="auto"/>
      </w:divBdr>
    </w:div>
    <w:div w:id="139269764">
      <w:bodyDiv w:val="1"/>
      <w:marLeft w:val="0"/>
      <w:marRight w:val="0"/>
      <w:marTop w:val="0"/>
      <w:marBottom w:val="0"/>
      <w:divBdr>
        <w:top w:val="none" w:sz="0" w:space="0" w:color="auto"/>
        <w:left w:val="none" w:sz="0" w:space="0" w:color="auto"/>
        <w:bottom w:val="none" w:sz="0" w:space="0" w:color="auto"/>
        <w:right w:val="none" w:sz="0" w:space="0" w:color="auto"/>
      </w:divBdr>
    </w:div>
    <w:div w:id="139808102">
      <w:bodyDiv w:val="1"/>
      <w:marLeft w:val="0"/>
      <w:marRight w:val="0"/>
      <w:marTop w:val="0"/>
      <w:marBottom w:val="0"/>
      <w:divBdr>
        <w:top w:val="none" w:sz="0" w:space="0" w:color="auto"/>
        <w:left w:val="none" w:sz="0" w:space="0" w:color="auto"/>
        <w:bottom w:val="none" w:sz="0" w:space="0" w:color="auto"/>
        <w:right w:val="none" w:sz="0" w:space="0" w:color="auto"/>
      </w:divBdr>
    </w:div>
    <w:div w:id="140385947">
      <w:bodyDiv w:val="1"/>
      <w:marLeft w:val="0"/>
      <w:marRight w:val="0"/>
      <w:marTop w:val="0"/>
      <w:marBottom w:val="0"/>
      <w:divBdr>
        <w:top w:val="none" w:sz="0" w:space="0" w:color="auto"/>
        <w:left w:val="none" w:sz="0" w:space="0" w:color="auto"/>
        <w:bottom w:val="none" w:sz="0" w:space="0" w:color="auto"/>
        <w:right w:val="none" w:sz="0" w:space="0" w:color="auto"/>
      </w:divBdr>
    </w:div>
    <w:div w:id="143006790">
      <w:bodyDiv w:val="1"/>
      <w:marLeft w:val="0"/>
      <w:marRight w:val="0"/>
      <w:marTop w:val="0"/>
      <w:marBottom w:val="0"/>
      <w:divBdr>
        <w:top w:val="none" w:sz="0" w:space="0" w:color="auto"/>
        <w:left w:val="none" w:sz="0" w:space="0" w:color="auto"/>
        <w:bottom w:val="none" w:sz="0" w:space="0" w:color="auto"/>
        <w:right w:val="none" w:sz="0" w:space="0" w:color="auto"/>
      </w:divBdr>
    </w:div>
    <w:div w:id="144470629">
      <w:bodyDiv w:val="1"/>
      <w:marLeft w:val="0"/>
      <w:marRight w:val="0"/>
      <w:marTop w:val="0"/>
      <w:marBottom w:val="0"/>
      <w:divBdr>
        <w:top w:val="none" w:sz="0" w:space="0" w:color="auto"/>
        <w:left w:val="none" w:sz="0" w:space="0" w:color="auto"/>
        <w:bottom w:val="none" w:sz="0" w:space="0" w:color="auto"/>
        <w:right w:val="none" w:sz="0" w:space="0" w:color="auto"/>
      </w:divBdr>
    </w:div>
    <w:div w:id="159010602">
      <w:bodyDiv w:val="1"/>
      <w:marLeft w:val="0"/>
      <w:marRight w:val="0"/>
      <w:marTop w:val="0"/>
      <w:marBottom w:val="0"/>
      <w:divBdr>
        <w:top w:val="none" w:sz="0" w:space="0" w:color="auto"/>
        <w:left w:val="none" w:sz="0" w:space="0" w:color="auto"/>
        <w:bottom w:val="none" w:sz="0" w:space="0" w:color="auto"/>
        <w:right w:val="none" w:sz="0" w:space="0" w:color="auto"/>
      </w:divBdr>
    </w:div>
    <w:div w:id="162399143">
      <w:bodyDiv w:val="1"/>
      <w:marLeft w:val="0"/>
      <w:marRight w:val="0"/>
      <w:marTop w:val="0"/>
      <w:marBottom w:val="0"/>
      <w:divBdr>
        <w:top w:val="none" w:sz="0" w:space="0" w:color="auto"/>
        <w:left w:val="none" w:sz="0" w:space="0" w:color="auto"/>
        <w:bottom w:val="none" w:sz="0" w:space="0" w:color="auto"/>
        <w:right w:val="none" w:sz="0" w:space="0" w:color="auto"/>
      </w:divBdr>
    </w:div>
    <w:div w:id="164320341">
      <w:bodyDiv w:val="1"/>
      <w:marLeft w:val="0"/>
      <w:marRight w:val="0"/>
      <w:marTop w:val="0"/>
      <w:marBottom w:val="0"/>
      <w:divBdr>
        <w:top w:val="none" w:sz="0" w:space="0" w:color="auto"/>
        <w:left w:val="none" w:sz="0" w:space="0" w:color="auto"/>
        <w:bottom w:val="none" w:sz="0" w:space="0" w:color="auto"/>
        <w:right w:val="none" w:sz="0" w:space="0" w:color="auto"/>
      </w:divBdr>
    </w:div>
    <w:div w:id="173031225">
      <w:bodyDiv w:val="1"/>
      <w:marLeft w:val="0"/>
      <w:marRight w:val="0"/>
      <w:marTop w:val="0"/>
      <w:marBottom w:val="0"/>
      <w:divBdr>
        <w:top w:val="none" w:sz="0" w:space="0" w:color="auto"/>
        <w:left w:val="none" w:sz="0" w:space="0" w:color="auto"/>
        <w:bottom w:val="none" w:sz="0" w:space="0" w:color="auto"/>
        <w:right w:val="none" w:sz="0" w:space="0" w:color="auto"/>
      </w:divBdr>
    </w:div>
    <w:div w:id="174464040">
      <w:bodyDiv w:val="1"/>
      <w:marLeft w:val="0"/>
      <w:marRight w:val="0"/>
      <w:marTop w:val="0"/>
      <w:marBottom w:val="0"/>
      <w:divBdr>
        <w:top w:val="none" w:sz="0" w:space="0" w:color="auto"/>
        <w:left w:val="none" w:sz="0" w:space="0" w:color="auto"/>
        <w:bottom w:val="none" w:sz="0" w:space="0" w:color="auto"/>
        <w:right w:val="none" w:sz="0" w:space="0" w:color="auto"/>
      </w:divBdr>
    </w:div>
    <w:div w:id="176578664">
      <w:bodyDiv w:val="1"/>
      <w:marLeft w:val="0"/>
      <w:marRight w:val="0"/>
      <w:marTop w:val="0"/>
      <w:marBottom w:val="0"/>
      <w:divBdr>
        <w:top w:val="none" w:sz="0" w:space="0" w:color="auto"/>
        <w:left w:val="none" w:sz="0" w:space="0" w:color="auto"/>
        <w:bottom w:val="none" w:sz="0" w:space="0" w:color="auto"/>
        <w:right w:val="none" w:sz="0" w:space="0" w:color="auto"/>
      </w:divBdr>
    </w:div>
    <w:div w:id="177889340">
      <w:bodyDiv w:val="1"/>
      <w:marLeft w:val="0"/>
      <w:marRight w:val="0"/>
      <w:marTop w:val="0"/>
      <w:marBottom w:val="0"/>
      <w:divBdr>
        <w:top w:val="none" w:sz="0" w:space="0" w:color="auto"/>
        <w:left w:val="none" w:sz="0" w:space="0" w:color="auto"/>
        <w:bottom w:val="none" w:sz="0" w:space="0" w:color="auto"/>
        <w:right w:val="none" w:sz="0" w:space="0" w:color="auto"/>
      </w:divBdr>
    </w:div>
    <w:div w:id="183786144">
      <w:bodyDiv w:val="1"/>
      <w:marLeft w:val="0"/>
      <w:marRight w:val="0"/>
      <w:marTop w:val="0"/>
      <w:marBottom w:val="0"/>
      <w:divBdr>
        <w:top w:val="none" w:sz="0" w:space="0" w:color="auto"/>
        <w:left w:val="none" w:sz="0" w:space="0" w:color="auto"/>
        <w:bottom w:val="none" w:sz="0" w:space="0" w:color="auto"/>
        <w:right w:val="none" w:sz="0" w:space="0" w:color="auto"/>
      </w:divBdr>
    </w:div>
    <w:div w:id="184103834">
      <w:bodyDiv w:val="1"/>
      <w:marLeft w:val="0"/>
      <w:marRight w:val="0"/>
      <w:marTop w:val="0"/>
      <w:marBottom w:val="0"/>
      <w:divBdr>
        <w:top w:val="none" w:sz="0" w:space="0" w:color="auto"/>
        <w:left w:val="none" w:sz="0" w:space="0" w:color="auto"/>
        <w:bottom w:val="none" w:sz="0" w:space="0" w:color="auto"/>
        <w:right w:val="none" w:sz="0" w:space="0" w:color="auto"/>
      </w:divBdr>
    </w:div>
    <w:div w:id="192546766">
      <w:bodyDiv w:val="1"/>
      <w:marLeft w:val="0"/>
      <w:marRight w:val="0"/>
      <w:marTop w:val="0"/>
      <w:marBottom w:val="0"/>
      <w:divBdr>
        <w:top w:val="none" w:sz="0" w:space="0" w:color="auto"/>
        <w:left w:val="none" w:sz="0" w:space="0" w:color="auto"/>
        <w:bottom w:val="none" w:sz="0" w:space="0" w:color="auto"/>
        <w:right w:val="none" w:sz="0" w:space="0" w:color="auto"/>
      </w:divBdr>
    </w:div>
    <w:div w:id="197015111">
      <w:bodyDiv w:val="1"/>
      <w:marLeft w:val="0"/>
      <w:marRight w:val="0"/>
      <w:marTop w:val="0"/>
      <w:marBottom w:val="0"/>
      <w:divBdr>
        <w:top w:val="none" w:sz="0" w:space="0" w:color="auto"/>
        <w:left w:val="none" w:sz="0" w:space="0" w:color="auto"/>
        <w:bottom w:val="none" w:sz="0" w:space="0" w:color="auto"/>
        <w:right w:val="none" w:sz="0" w:space="0" w:color="auto"/>
      </w:divBdr>
    </w:div>
    <w:div w:id="202251089">
      <w:bodyDiv w:val="1"/>
      <w:marLeft w:val="0"/>
      <w:marRight w:val="0"/>
      <w:marTop w:val="0"/>
      <w:marBottom w:val="0"/>
      <w:divBdr>
        <w:top w:val="none" w:sz="0" w:space="0" w:color="auto"/>
        <w:left w:val="none" w:sz="0" w:space="0" w:color="auto"/>
        <w:bottom w:val="none" w:sz="0" w:space="0" w:color="auto"/>
        <w:right w:val="none" w:sz="0" w:space="0" w:color="auto"/>
      </w:divBdr>
    </w:div>
    <w:div w:id="204218715">
      <w:bodyDiv w:val="1"/>
      <w:marLeft w:val="0"/>
      <w:marRight w:val="0"/>
      <w:marTop w:val="0"/>
      <w:marBottom w:val="0"/>
      <w:divBdr>
        <w:top w:val="none" w:sz="0" w:space="0" w:color="auto"/>
        <w:left w:val="none" w:sz="0" w:space="0" w:color="auto"/>
        <w:bottom w:val="none" w:sz="0" w:space="0" w:color="auto"/>
        <w:right w:val="none" w:sz="0" w:space="0" w:color="auto"/>
      </w:divBdr>
    </w:div>
    <w:div w:id="204293526">
      <w:bodyDiv w:val="1"/>
      <w:marLeft w:val="0"/>
      <w:marRight w:val="0"/>
      <w:marTop w:val="0"/>
      <w:marBottom w:val="0"/>
      <w:divBdr>
        <w:top w:val="none" w:sz="0" w:space="0" w:color="auto"/>
        <w:left w:val="none" w:sz="0" w:space="0" w:color="auto"/>
        <w:bottom w:val="none" w:sz="0" w:space="0" w:color="auto"/>
        <w:right w:val="none" w:sz="0" w:space="0" w:color="auto"/>
      </w:divBdr>
    </w:div>
    <w:div w:id="216354248">
      <w:bodyDiv w:val="1"/>
      <w:marLeft w:val="0"/>
      <w:marRight w:val="0"/>
      <w:marTop w:val="0"/>
      <w:marBottom w:val="0"/>
      <w:divBdr>
        <w:top w:val="none" w:sz="0" w:space="0" w:color="auto"/>
        <w:left w:val="none" w:sz="0" w:space="0" w:color="auto"/>
        <w:bottom w:val="none" w:sz="0" w:space="0" w:color="auto"/>
        <w:right w:val="none" w:sz="0" w:space="0" w:color="auto"/>
      </w:divBdr>
    </w:div>
    <w:div w:id="217016144">
      <w:bodyDiv w:val="1"/>
      <w:marLeft w:val="0"/>
      <w:marRight w:val="0"/>
      <w:marTop w:val="0"/>
      <w:marBottom w:val="0"/>
      <w:divBdr>
        <w:top w:val="none" w:sz="0" w:space="0" w:color="auto"/>
        <w:left w:val="none" w:sz="0" w:space="0" w:color="auto"/>
        <w:bottom w:val="none" w:sz="0" w:space="0" w:color="auto"/>
        <w:right w:val="none" w:sz="0" w:space="0" w:color="auto"/>
      </w:divBdr>
    </w:div>
    <w:div w:id="234173166">
      <w:bodyDiv w:val="1"/>
      <w:marLeft w:val="0"/>
      <w:marRight w:val="0"/>
      <w:marTop w:val="0"/>
      <w:marBottom w:val="0"/>
      <w:divBdr>
        <w:top w:val="none" w:sz="0" w:space="0" w:color="auto"/>
        <w:left w:val="none" w:sz="0" w:space="0" w:color="auto"/>
        <w:bottom w:val="none" w:sz="0" w:space="0" w:color="auto"/>
        <w:right w:val="none" w:sz="0" w:space="0" w:color="auto"/>
      </w:divBdr>
    </w:div>
    <w:div w:id="238296696">
      <w:bodyDiv w:val="1"/>
      <w:marLeft w:val="0"/>
      <w:marRight w:val="0"/>
      <w:marTop w:val="0"/>
      <w:marBottom w:val="0"/>
      <w:divBdr>
        <w:top w:val="none" w:sz="0" w:space="0" w:color="auto"/>
        <w:left w:val="none" w:sz="0" w:space="0" w:color="auto"/>
        <w:bottom w:val="none" w:sz="0" w:space="0" w:color="auto"/>
        <w:right w:val="none" w:sz="0" w:space="0" w:color="auto"/>
      </w:divBdr>
    </w:div>
    <w:div w:id="240411288">
      <w:bodyDiv w:val="1"/>
      <w:marLeft w:val="0"/>
      <w:marRight w:val="0"/>
      <w:marTop w:val="0"/>
      <w:marBottom w:val="0"/>
      <w:divBdr>
        <w:top w:val="none" w:sz="0" w:space="0" w:color="auto"/>
        <w:left w:val="none" w:sz="0" w:space="0" w:color="auto"/>
        <w:bottom w:val="none" w:sz="0" w:space="0" w:color="auto"/>
        <w:right w:val="none" w:sz="0" w:space="0" w:color="auto"/>
      </w:divBdr>
    </w:div>
    <w:div w:id="243996191">
      <w:bodyDiv w:val="1"/>
      <w:marLeft w:val="0"/>
      <w:marRight w:val="0"/>
      <w:marTop w:val="0"/>
      <w:marBottom w:val="0"/>
      <w:divBdr>
        <w:top w:val="none" w:sz="0" w:space="0" w:color="auto"/>
        <w:left w:val="none" w:sz="0" w:space="0" w:color="auto"/>
        <w:bottom w:val="none" w:sz="0" w:space="0" w:color="auto"/>
        <w:right w:val="none" w:sz="0" w:space="0" w:color="auto"/>
      </w:divBdr>
    </w:div>
    <w:div w:id="245384605">
      <w:bodyDiv w:val="1"/>
      <w:marLeft w:val="0"/>
      <w:marRight w:val="0"/>
      <w:marTop w:val="0"/>
      <w:marBottom w:val="0"/>
      <w:divBdr>
        <w:top w:val="none" w:sz="0" w:space="0" w:color="auto"/>
        <w:left w:val="none" w:sz="0" w:space="0" w:color="auto"/>
        <w:bottom w:val="none" w:sz="0" w:space="0" w:color="auto"/>
        <w:right w:val="none" w:sz="0" w:space="0" w:color="auto"/>
      </w:divBdr>
    </w:div>
    <w:div w:id="249120447">
      <w:bodyDiv w:val="1"/>
      <w:marLeft w:val="0"/>
      <w:marRight w:val="0"/>
      <w:marTop w:val="0"/>
      <w:marBottom w:val="0"/>
      <w:divBdr>
        <w:top w:val="none" w:sz="0" w:space="0" w:color="auto"/>
        <w:left w:val="none" w:sz="0" w:space="0" w:color="auto"/>
        <w:bottom w:val="none" w:sz="0" w:space="0" w:color="auto"/>
        <w:right w:val="none" w:sz="0" w:space="0" w:color="auto"/>
      </w:divBdr>
    </w:div>
    <w:div w:id="250044604">
      <w:bodyDiv w:val="1"/>
      <w:marLeft w:val="0"/>
      <w:marRight w:val="0"/>
      <w:marTop w:val="0"/>
      <w:marBottom w:val="0"/>
      <w:divBdr>
        <w:top w:val="none" w:sz="0" w:space="0" w:color="auto"/>
        <w:left w:val="none" w:sz="0" w:space="0" w:color="auto"/>
        <w:bottom w:val="none" w:sz="0" w:space="0" w:color="auto"/>
        <w:right w:val="none" w:sz="0" w:space="0" w:color="auto"/>
      </w:divBdr>
    </w:div>
    <w:div w:id="251664536">
      <w:bodyDiv w:val="1"/>
      <w:marLeft w:val="0"/>
      <w:marRight w:val="0"/>
      <w:marTop w:val="0"/>
      <w:marBottom w:val="0"/>
      <w:divBdr>
        <w:top w:val="none" w:sz="0" w:space="0" w:color="auto"/>
        <w:left w:val="none" w:sz="0" w:space="0" w:color="auto"/>
        <w:bottom w:val="none" w:sz="0" w:space="0" w:color="auto"/>
        <w:right w:val="none" w:sz="0" w:space="0" w:color="auto"/>
      </w:divBdr>
    </w:div>
    <w:div w:id="253129823">
      <w:bodyDiv w:val="1"/>
      <w:marLeft w:val="0"/>
      <w:marRight w:val="0"/>
      <w:marTop w:val="0"/>
      <w:marBottom w:val="0"/>
      <w:divBdr>
        <w:top w:val="none" w:sz="0" w:space="0" w:color="auto"/>
        <w:left w:val="none" w:sz="0" w:space="0" w:color="auto"/>
        <w:bottom w:val="none" w:sz="0" w:space="0" w:color="auto"/>
        <w:right w:val="none" w:sz="0" w:space="0" w:color="auto"/>
      </w:divBdr>
    </w:div>
    <w:div w:id="256406652">
      <w:bodyDiv w:val="1"/>
      <w:marLeft w:val="0"/>
      <w:marRight w:val="0"/>
      <w:marTop w:val="0"/>
      <w:marBottom w:val="0"/>
      <w:divBdr>
        <w:top w:val="none" w:sz="0" w:space="0" w:color="auto"/>
        <w:left w:val="none" w:sz="0" w:space="0" w:color="auto"/>
        <w:bottom w:val="none" w:sz="0" w:space="0" w:color="auto"/>
        <w:right w:val="none" w:sz="0" w:space="0" w:color="auto"/>
      </w:divBdr>
    </w:div>
    <w:div w:id="257325562">
      <w:bodyDiv w:val="1"/>
      <w:marLeft w:val="0"/>
      <w:marRight w:val="0"/>
      <w:marTop w:val="0"/>
      <w:marBottom w:val="0"/>
      <w:divBdr>
        <w:top w:val="none" w:sz="0" w:space="0" w:color="auto"/>
        <w:left w:val="none" w:sz="0" w:space="0" w:color="auto"/>
        <w:bottom w:val="none" w:sz="0" w:space="0" w:color="auto"/>
        <w:right w:val="none" w:sz="0" w:space="0" w:color="auto"/>
      </w:divBdr>
    </w:div>
    <w:div w:id="262540055">
      <w:bodyDiv w:val="1"/>
      <w:marLeft w:val="0"/>
      <w:marRight w:val="0"/>
      <w:marTop w:val="0"/>
      <w:marBottom w:val="0"/>
      <w:divBdr>
        <w:top w:val="none" w:sz="0" w:space="0" w:color="auto"/>
        <w:left w:val="none" w:sz="0" w:space="0" w:color="auto"/>
        <w:bottom w:val="none" w:sz="0" w:space="0" w:color="auto"/>
        <w:right w:val="none" w:sz="0" w:space="0" w:color="auto"/>
      </w:divBdr>
    </w:div>
    <w:div w:id="267010830">
      <w:bodyDiv w:val="1"/>
      <w:marLeft w:val="0"/>
      <w:marRight w:val="0"/>
      <w:marTop w:val="0"/>
      <w:marBottom w:val="0"/>
      <w:divBdr>
        <w:top w:val="none" w:sz="0" w:space="0" w:color="auto"/>
        <w:left w:val="none" w:sz="0" w:space="0" w:color="auto"/>
        <w:bottom w:val="none" w:sz="0" w:space="0" w:color="auto"/>
        <w:right w:val="none" w:sz="0" w:space="0" w:color="auto"/>
      </w:divBdr>
    </w:div>
    <w:div w:id="278684333">
      <w:bodyDiv w:val="1"/>
      <w:marLeft w:val="0"/>
      <w:marRight w:val="0"/>
      <w:marTop w:val="0"/>
      <w:marBottom w:val="0"/>
      <w:divBdr>
        <w:top w:val="none" w:sz="0" w:space="0" w:color="auto"/>
        <w:left w:val="none" w:sz="0" w:space="0" w:color="auto"/>
        <w:bottom w:val="none" w:sz="0" w:space="0" w:color="auto"/>
        <w:right w:val="none" w:sz="0" w:space="0" w:color="auto"/>
      </w:divBdr>
    </w:div>
    <w:div w:id="288165851">
      <w:bodyDiv w:val="1"/>
      <w:marLeft w:val="0"/>
      <w:marRight w:val="0"/>
      <w:marTop w:val="0"/>
      <w:marBottom w:val="0"/>
      <w:divBdr>
        <w:top w:val="none" w:sz="0" w:space="0" w:color="auto"/>
        <w:left w:val="none" w:sz="0" w:space="0" w:color="auto"/>
        <w:bottom w:val="none" w:sz="0" w:space="0" w:color="auto"/>
        <w:right w:val="none" w:sz="0" w:space="0" w:color="auto"/>
      </w:divBdr>
    </w:div>
    <w:div w:id="294069791">
      <w:bodyDiv w:val="1"/>
      <w:marLeft w:val="0"/>
      <w:marRight w:val="0"/>
      <w:marTop w:val="0"/>
      <w:marBottom w:val="0"/>
      <w:divBdr>
        <w:top w:val="none" w:sz="0" w:space="0" w:color="auto"/>
        <w:left w:val="none" w:sz="0" w:space="0" w:color="auto"/>
        <w:bottom w:val="none" w:sz="0" w:space="0" w:color="auto"/>
        <w:right w:val="none" w:sz="0" w:space="0" w:color="auto"/>
      </w:divBdr>
    </w:div>
    <w:div w:id="296224598">
      <w:bodyDiv w:val="1"/>
      <w:marLeft w:val="0"/>
      <w:marRight w:val="0"/>
      <w:marTop w:val="0"/>
      <w:marBottom w:val="0"/>
      <w:divBdr>
        <w:top w:val="none" w:sz="0" w:space="0" w:color="auto"/>
        <w:left w:val="none" w:sz="0" w:space="0" w:color="auto"/>
        <w:bottom w:val="none" w:sz="0" w:space="0" w:color="auto"/>
        <w:right w:val="none" w:sz="0" w:space="0" w:color="auto"/>
      </w:divBdr>
    </w:div>
    <w:div w:id="302198346">
      <w:bodyDiv w:val="1"/>
      <w:marLeft w:val="0"/>
      <w:marRight w:val="0"/>
      <w:marTop w:val="0"/>
      <w:marBottom w:val="0"/>
      <w:divBdr>
        <w:top w:val="none" w:sz="0" w:space="0" w:color="auto"/>
        <w:left w:val="none" w:sz="0" w:space="0" w:color="auto"/>
        <w:bottom w:val="none" w:sz="0" w:space="0" w:color="auto"/>
        <w:right w:val="none" w:sz="0" w:space="0" w:color="auto"/>
      </w:divBdr>
    </w:div>
    <w:div w:id="303656177">
      <w:bodyDiv w:val="1"/>
      <w:marLeft w:val="0"/>
      <w:marRight w:val="0"/>
      <w:marTop w:val="0"/>
      <w:marBottom w:val="0"/>
      <w:divBdr>
        <w:top w:val="none" w:sz="0" w:space="0" w:color="auto"/>
        <w:left w:val="none" w:sz="0" w:space="0" w:color="auto"/>
        <w:bottom w:val="none" w:sz="0" w:space="0" w:color="auto"/>
        <w:right w:val="none" w:sz="0" w:space="0" w:color="auto"/>
      </w:divBdr>
    </w:div>
    <w:div w:id="304554558">
      <w:bodyDiv w:val="1"/>
      <w:marLeft w:val="0"/>
      <w:marRight w:val="0"/>
      <w:marTop w:val="0"/>
      <w:marBottom w:val="0"/>
      <w:divBdr>
        <w:top w:val="none" w:sz="0" w:space="0" w:color="auto"/>
        <w:left w:val="none" w:sz="0" w:space="0" w:color="auto"/>
        <w:bottom w:val="none" w:sz="0" w:space="0" w:color="auto"/>
        <w:right w:val="none" w:sz="0" w:space="0" w:color="auto"/>
      </w:divBdr>
    </w:div>
    <w:div w:id="305554169">
      <w:bodyDiv w:val="1"/>
      <w:marLeft w:val="0"/>
      <w:marRight w:val="0"/>
      <w:marTop w:val="0"/>
      <w:marBottom w:val="0"/>
      <w:divBdr>
        <w:top w:val="none" w:sz="0" w:space="0" w:color="auto"/>
        <w:left w:val="none" w:sz="0" w:space="0" w:color="auto"/>
        <w:bottom w:val="none" w:sz="0" w:space="0" w:color="auto"/>
        <w:right w:val="none" w:sz="0" w:space="0" w:color="auto"/>
      </w:divBdr>
    </w:div>
    <w:div w:id="313335680">
      <w:bodyDiv w:val="1"/>
      <w:marLeft w:val="0"/>
      <w:marRight w:val="0"/>
      <w:marTop w:val="0"/>
      <w:marBottom w:val="0"/>
      <w:divBdr>
        <w:top w:val="none" w:sz="0" w:space="0" w:color="auto"/>
        <w:left w:val="none" w:sz="0" w:space="0" w:color="auto"/>
        <w:bottom w:val="none" w:sz="0" w:space="0" w:color="auto"/>
        <w:right w:val="none" w:sz="0" w:space="0" w:color="auto"/>
      </w:divBdr>
    </w:div>
    <w:div w:id="315955766">
      <w:bodyDiv w:val="1"/>
      <w:marLeft w:val="0"/>
      <w:marRight w:val="0"/>
      <w:marTop w:val="0"/>
      <w:marBottom w:val="0"/>
      <w:divBdr>
        <w:top w:val="none" w:sz="0" w:space="0" w:color="auto"/>
        <w:left w:val="none" w:sz="0" w:space="0" w:color="auto"/>
        <w:bottom w:val="none" w:sz="0" w:space="0" w:color="auto"/>
        <w:right w:val="none" w:sz="0" w:space="0" w:color="auto"/>
      </w:divBdr>
    </w:div>
    <w:div w:id="319310995">
      <w:bodyDiv w:val="1"/>
      <w:marLeft w:val="0"/>
      <w:marRight w:val="0"/>
      <w:marTop w:val="0"/>
      <w:marBottom w:val="0"/>
      <w:divBdr>
        <w:top w:val="none" w:sz="0" w:space="0" w:color="auto"/>
        <w:left w:val="none" w:sz="0" w:space="0" w:color="auto"/>
        <w:bottom w:val="none" w:sz="0" w:space="0" w:color="auto"/>
        <w:right w:val="none" w:sz="0" w:space="0" w:color="auto"/>
      </w:divBdr>
    </w:div>
    <w:div w:id="330717263">
      <w:bodyDiv w:val="1"/>
      <w:marLeft w:val="0"/>
      <w:marRight w:val="0"/>
      <w:marTop w:val="0"/>
      <w:marBottom w:val="0"/>
      <w:divBdr>
        <w:top w:val="none" w:sz="0" w:space="0" w:color="auto"/>
        <w:left w:val="none" w:sz="0" w:space="0" w:color="auto"/>
        <w:bottom w:val="none" w:sz="0" w:space="0" w:color="auto"/>
        <w:right w:val="none" w:sz="0" w:space="0" w:color="auto"/>
      </w:divBdr>
    </w:div>
    <w:div w:id="333343784">
      <w:bodyDiv w:val="1"/>
      <w:marLeft w:val="0"/>
      <w:marRight w:val="0"/>
      <w:marTop w:val="0"/>
      <w:marBottom w:val="0"/>
      <w:divBdr>
        <w:top w:val="none" w:sz="0" w:space="0" w:color="auto"/>
        <w:left w:val="none" w:sz="0" w:space="0" w:color="auto"/>
        <w:bottom w:val="none" w:sz="0" w:space="0" w:color="auto"/>
        <w:right w:val="none" w:sz="0" w:space="0" w:color="auto"/>
      </w:divBdr>
    </w:div>
    <w:div w:id="340161448">
      <w:bodyDiv w:val="1"/>
      <w:marLeft w:val="0"/>
      <w:marRight w:val="0"/>
      <w:marTop w:val="0"/>
      <w:marBottom w:val="0"/>
      <w:divBdr>
        <w:top w:val="none" w:sz="0" w:space="0" w:color="auto"/>
        <w:left w:val="none" w:sz="0" w:space="0" w:color="auto"/>
        <w:bottom w:val="none" w:sz="0" w:space="0" w:color="auto"/>
        <w:right w:val="none" w:sz="0" w:space="0" w:color="auto"/>
      </w:divBdr>
    </w:div>
    <w:div w:id="352222032">
      <w:bodyDiv w:val="1"/>
      <w:marLeft w:val="0"/>
      <w:marRight w:val="0"/>
      <w:marTop w:val="0"/>
      <w:marBottom w:val="0"/>
      <w:divBdr>
        <w:top w:val="none" w:sz="0" w:space="0" w:color="auto"/>
        <w:left w:val="none" w:sz="0" w:space="0" w:color="auto"/>
        <w:bottom w:val="none" w:sz="0" w:space="0" w:color="auto"/>
        <w:right w:val="none" w:sz="0" w:space="0" w:color="auto"/>
      </w:divBdr>
    </w:div>
    <w:div w:id="352345470">
      <w:bodyDiv w:val="1"/>
      <w:marLeft w:val="0"/>
      <w:marRight w:val="0"/>
      <w:marTop w:val="0"/>
      <w:marBottom w:val="0"/>
      <w:divBdr>
        <w:top w:val="none" w:sz="0" w:space="0" w:color="auto"/>
        <w:left w:val="none" w:sz="0" w:space="0" w:color="auto"/>
        <w:bottom w:val="none" w:sz="0" w:space="0" w:color="auto"/>
        <w:right w:val="none" w:sz="0" w:space="0" w:color="auto"/>
      </w:divBdr>
    </w:div>
    <w:div w:id="353961842">
      <w:bodyDiv w:val="1"/>
      <w:marLeft w:val="0"/>
      <w:marRight w:val="0"/>
      <w:marTop w:val="0"/>
      <w:marBottom w:val="0"/>
      <w:divBdr>
        <w:top w:val="none" w:sz="0" w:space="0" w:color="auto"/>
        <w:left w:val="none" w:sz="0" w:space="0" w:color="auto"/>
        <w:bottom w:val="none" w:sz="0" w:space="0" w:color="auto"/>
        <w:right w:val="none" w:sz="0" w:space="0" w:color="auto"/>
      </w:divBdr>
    </w:div>
    <w:div w:id="357240666">
      <w:bodyDiv w:val="1"/>
      <w:marLeft w:val="0"/>
      <w:marRight w:val="0"/>
      <w:marTop w:val="0"/>
      <w:marBottom w:val="0"/>
      <w:divBdr>
        <w:top w:val="none" w:sz="0" w:space="0" w:color="auto"/>
        <w:left w:val="none" w:sz="0" w:space="0" w:color="auto"/>
        <w:bottom w:val="none" w:sz="0" w:space="0" w:color="auto"/>
        <w:right w:val="none" w:sz="0" w:space="0" w:color="auto"/>
      </w:divBdr>
    </w:div>
    <w:div w:id="363560734">
      <w:bodyDiv w:val="1"/>
      <w:marLeft w:val="0"/>
      <w:marRight w:val="0"/>
      <w:marTop w:val="0"/>
      <w:marBottom w:val="0"/>
      <w:divBdr>
        <w:top w:val="none" w:sz="0" w:space="0" w:color="auto"/>
        <w:left w:val="none" w:sz="0" w:space="0" w:color="auto"/>
        <w:bottom w:val="none" w:sz="0" w:space="0" w:color="auto"/>
        <w:right w:val="none" w:sz="0" w:space="0" w:color="auto"/>
      </w:divBdr>
    </w:div>
    <w:div w:id="370150607">
      <w:bodyDiv w:val="1"/>
      <w:marLeft w:val="0"/>
      <w:marRight w:val="0"/>
      <w:marTop w:val="0"/>
      <w:marBottom w:val="0"/>
      <w:divBdr>
        <w:top w:val="none" w:sz="0" w:space="0" w:color="auto"/>
        <w:left w:val="none" w:sz="0" w:space="0" w:color="auto"/>
        <w:bottom w:val="none" w:sz="0" w:space="0" w:color="auto"/>
        <w:right w:val="none" w:sz="0" w:space="0" w:color="auto"/>
      </w:divBdr>
    </w:div>
    <w:div w:id="383408824">
      <w:bodyDiv w:val="1"/>
      <w:marLeft w:val="0"/>
      <w:marRight w:val="0"/>
      <w:marTop w:val="0"/>
      <w:marBottom w:val="0"/>
      <w:divBdr>
        <w:top w:val="none" w:sz="0" w:space="0" w:color="auto"/>
        <w:left w:val="none" w:sz="0" w:space="0" w:color="auto"/>
        <w:bottom w:val="none" w:sz="0" w:space="0" w:color="auto"/>
        <w:right w:val="none" w:sz="0" w:space="0" w:color="auto"/>
      </w:divBdr>
    </w:div>
    <w:div w:id="383525698">
      <w:bodyDiv w:val="1"/>
      <w:marLeft w:val="0"/>
      <w:marRight w:val="0"/>
      <w:marTop w:val="0"/>
      <w:marBottom w:val="0"/>
      <w:divBdr>
        <w:top w:val="none" w:sz="0" w:space="0" w:color="auto"/>
        <w:left w:val="none" w:sz="0" w:space="0" w:color="auto"/>
        <w:bottom w:val="none" w:sz="0" w:space="0" w:color="auto"/>
        <w:right w:val="none" w:sz="0" w:space="0" w:color="auto"/>
      </w:divBdr>
    </w:div>
    <w:div w:id="387606712">
      <w:bodyDiv w:val="1"/>
      <w:marLeft w:val="0"/>
      <w:marRight w:val="0"/>
      <w:marTop w:val="0"/>
      <w:marBottom w:val="0"/>
      <w:divBdr>
        <w:top w:val="none" w:sz="0" w:space="0" w:color="auto"/>
        <w:left w:val="none" w:sz="0" w:space="0" w:color="auto"/>
        <w:bottom w:val="none" w:sz="0" w:space="0" w:color="auto"/>
        <w:right w:val="none" w:sz="0" w:space="0" w:color="auto"/>
      </w:divBdr>
    </w:div>
    <w:div w:id="392585307">
      <w:bodyDiv w:val="1"/>
      <w:marLeft w:val="0"/>
      <w:marRight w:val="0"/>
      <w:marTop w:val="0"/>
      <w:marBottom w:val="0"/>
      <w:divBdr>
        <w:top w:val="none" w:sz="0" w:space="0" w:color="auto"/>
        <w:left w:val="none" w:sz="0" w:space="0" w:color="auto"/>
        <w:bottom w:val="none" w:sz="0" w:space="0" w:color="auto"/>
        <w:right w:val="none" w:sz="0" w:space="0" w:color="auto"/>
      </w:divBdr>
    </w:div>
    <w:div w:id="401174051">
      <w:bodyDiv w:val="1"/>
      <w:marLeft w:val="0"/>
      <w:marRight w:val="0"/>
      <w:marTop w:val="0"/>
      <w:marBottom w:val="0"/>
      <w:divBdr>
        <w:top w:val="none" w:sz="0" w:space="0" w:color="auto"/>
        <w:left w:val="none" w:sz="0" w:space="0" w:color="auto"/>
        <w:bottom w:val="none" w:sz="0" w:space="0" w:color="auto"/>
        <w:right w:val="none" w:sz="0" w:space="0" w:color="auto"/>
      </w:divBdr>
    </w:div>
    <w:div w:id="404883773">
      <w:bodyDiv w:val="1"/>
      <w:marLeft w:val="0"/>
      <w:marRight w:val="0"/>
      <w:marTop w:val="0"/>
      <w:marBottom w:val="0"/>
      <w:divBdr>
        <w:top w:val="none" w:sz="0" w:space="0" w:color="auto"/>
        <w:left w:val="none" w:sz="0" w:space="0" w:color="auto"/>
        <w:bottom w:val="none" w:sz="0" w:space="0" w:color="auto"/>
        <w:right w:val="none" w:sz="0" w:space="0" w:color="auto"/>
      </w:divBdr>
    </w:div>
    <w:div w:id="410932119">
      <w:bodyDiv w:val="1"/>
      <w:marLeft w:val="0"/>
      <w:marRight w:val="0"/>
      <w:marTop w:val="0"/>
      <w:marBottom w:val="0"/>
      <w:divBdr>
        <w:top w:val="none" w:sz="0" w:space="0" w:color="auto"/>
        <w:left w:val="none" w:sz="0" w:space="0" w:color="auto"/>
        <w:bottom w:val="none" w:sz="0" w:space="0" w:color="auto"/>
        <w:right w:val="none" w:sz="0" w:space="0" w:color="auto"/>
      </w:divBdr>
    </w:div>
    <w:div w:id="421730275">
      <w:bodyDiv w:val="1"/>
      <w:marLeft w:val="0"/>
      <w:marRight w:val="0"/>
      <w:marTop w:val="0"/>
      <w:marBottom w:val="0"/>
      <w:divBdr>
        <w:top w:val="none" w:sz="0" w:space="0" w:color="auto"/>
        <w:left w:val="none" w:sz="0" w:space="0" w:color="auto"/>
        <w:bottom w:val="none" w:sz="0" w:space="0" w:color="auto"/>
        <w:right w:val="none" w:sz="0" w:space="0" w:color="auto"/>
      </w:divBdr>
    </w:div>
    <w:div w:id="422725464">
      <w:bodyDiv w:val="1"/>
      <w:marLeft w:val="0"/>
      <w:marRight w:val="0"/>
      <w:marTop w:val="0"/>
      <w:marBottom w:val="0"/>
      <w:divBdr>
        <w:top w:val="none" w:sz="0" w:space="0" w:color="auto"/>
        <w:left w:val="none" w:sz="0" w:space="0" w:color="auto"/>
        <w:bottom w:val="none" w:sz="0" w:space="0" w:color="auto"/>
        <w:right w:val="none" w:sz="0" w:space="0" w:color="auto"/>
      </w:divBdr>
    </w:div>
    <w:div w:id="425809534">
      <w:bodyDiv w:val="1"/>
      <w:marLeft w:val="0"/>
      <w:marRight w:val="0"/>
      <w:marTop w:val="0"/>
      <w:marBottom w:val="0"/>
      <w:divBdr>
        <w:top w:val="none" w:sz="0" w:space="0" w:color="auto"/>
        <w:left w:val="none" w:sz="0" w:space="0" w:color="auto"/>
        <w:bottom w:val="none" w:sz="0" w:space="0" w:color="auto"/>
        <w:right w:val="none" w:sz="0" w:space="0" w:color="auto"/>
      </w:divBdr>
    </w:div>
    <w:div w:id="444618884">
      <w:bodyDiv w:val="1"/>
      <w:marLeft w:val="0"/>
      <w:marRight w:val="0"/>
      <w:marTop w:val="0"/>
      <w:marBottom w:val="0"/>
      <w:divBdr>
        <w:top w:val="none" w:sz="0" w:space="0" w:color="auto"/>
        <w:left w:val="none" w:sz="0" w:space="0" w:color="auto"/>
        <w:bottom w:val="none" w:sz="0" w:space="0" w:color="auto"/>
        <w:right w:val="none" w:sz="0" w:space="0" w:color="auto"/>
      </w:divBdr>
    </w:div>
    <w:div w:id="449323608">
      <w:bodyDiv w:val="1"/>
      <w:marLeft w:val="0"/>
      <w:marRight w:val="0"/>
      <w:marTop w:val="0"/>
      <w:marBottom w:val="0"/>
      <w:divBdr>
        <w:top w:val="none" w:sz="0" w:space="0" w:color="auto"/>
        <w:left w:val="none" w:sz="0" w:space="0" w:color="auto"/>
        <w:bottom w:val="none" w:sz="0" w:space="0" w:color="auto"/>
        <w:right w:val="none" w:sz="0" w:space="0" w:color="auto"/>
      </w:divBdr>
    </w:div>
    <w:div w:id="449394667">
      <w:bodyDiv w:val="1"/>
      <w:marLeft w:val="0"/>
      <w:marRight w:val="0"/>
      <w:marTop w:val="0"/>
      <w:marBottom w:val="0"/>
      <w:divBdr>
        <w:top w:val="none" w:sz="0" w:space="0" w:color="auto"/>
        <w:left w:val="none" w:sz="0" w:space="0" w:color="auto"/>
        <w:bottom w:val="none" w:sz="0" w:space="0" w:color="auto"/>
        <w:right w:val="none" w:sz="0" w:space="0" w:color="auto"/>
      </w:divBdr>
    </w:div>
    <w:div w:id="451482398">
      <w:bodyDiv w:val="1"/>
      <w:marLeft w:val="0"/>
      <w:marRight w:val="0"/>
      <w:marTop w:val="0"/>
      <w:marBottom w:val="0"/>
      <w:divBdr>
        <w:top w:val="none" w:sz="0" w:space="0" w:color="auto"/>
        <w:left w:val="none" w:sz="0" w:space="0" w:color="auto"/>
        <w:bottom w:val="none" w:sz="0" w:space="0" w:color="auto"/>
        <w:right w:val="none" w:sz="0" w:space="0" w:color="auto"/>
      </w:divBdr>
    </w:div>
    <w:div w:id="460999486">
      <w:bodyDiv w:val="1"/>
      <w:marLeft w:val="0"/>
      <w:marRight w:val="0"/>
      <w:marTop w:val="0"/>
      <w:marBottom w:val="0"/>
      <w:divBdr>
        <w:top w:val="none" w:sz="0" w:space="0" w:color="auto"/>
        <w:left w:val="none" w:sz="0" w:space="0" w:color="auto"/>
        <w:bottom w:val="none" w:sz="0" w:space="0" w:color="auto"/>
        <w:right w:val="none" w:sz="0" w:space="0" w:color="auto"/>
      </w:divBdr>
    </w:div>
    <w:div w:id="464350420">
      <w:bodyDiv w:val="1"/>
      <w:marLeft w:val="0"/>
      <w:marRight w:val="0"/>
      <w:marTop w:val="0"/>
      <w:marBottom w:val="0"/>
      <w:divBdr>
        <w:top w:val="none" w:sz="0" w:space="0" w:color="auto"/>
        <w:left w:val="none" w:sz="0" w:space="0" w:color="auto"/>
        <w:bottom w:val="none" w:sz="0" w:space="0" w:color="auto"/>
        <w:right w:val="none" w:sz="0" w:space="0" w:color="auto"/>
      </w:divBdr>
    </w:div>
    <w:div w:id="468128449">
      <w:bodyDiv w:val="1"/>
      <w:marLeft w:val="0"/>
      <w:marRight w:val="0"/>
      <w:marTop w:val="0"/>
      <w:marBottom w:val="0"/>
      <w:divBdr>
        <w:top w:val="none" w:sz="0" w:space="0" w:color="auto"/>
        <w:left w:val="none" w:sz="0" w:space="0" w:color="auto"/>
        <w:bottom w:val="none" w:sz="0" w:space="0" w:color="auto"/>
        <w:right w:val="none" w:sz="0" w:space="0" w:color="auto"/>
      </w:divBdr>
    </w:div>
    <w:div w:id="472018927">
      <w:bodyDiv w:val="1"/>
      <w:marLeft w:val="0"/>
      <w:marRight w:val="0"/>
      <w:marTop w:val="0"/>
      <w:marBottom w:val="0"/>
      <w:divBdr>
        <w:top w:val="none" w:sz="0" w:space="0" w:color="auto"/>
        <w:left w:val="none" w:sz="0" w:space="0" w:color="auto"/>
        <w:bottom w:val="none" w:sz="0" w:space="0" w:color="auto"/>
        <w:right w:val="none" w:sz="0" w:space="0" w:color="auto"/>
      </w:divBdr>
    </w:div>
    <w:div w:id="483475214">
      <w:bodyDiv w:val="1"/>
      <w:marLeft w:val="0"/>
      <w:marRight w:val="0"/>
      <w:marTop w:val="0"/>
      <w:marBottom w:val="0"/>
      <w:divBdr>
        <w:top w:val="none" w:sz="0" w:space="0" w:color="auto"/>
        <w:left w:val="none" w:sz="0" w:space="0" w:color="auto"/>
        <w:bottom w:val="none" w:sz="0" w:space="0" w:color="auto"/>
        <w:right w:val="none" w:sz="0" w:space="0" w:color="auto"/>
      </w:divBdr>
    </w:div>
    <w:div w:id="490486769">
      <w:bodyDiv w:val="1"/>
      <w:marLeft w:val="0"/>
      <w:marRight w:val="0"/>
      <w:marTop w:val="0"/>
      <w:marBottom w:val="0"/>
      <w:divBdr>
        <w:top w:val="none" w:sz="0" w:space="0" w:color="auto"/>
        <w:left w:val="none" w:sz="0" w:space="0" w:color="auto"/>
        <w:bottom w:val="none" w:sz="0" w:space="0" w:color="auto"/>
        <w:right w:val="none" w:sz="0" w:space="0" w:color="auto"/>
      </w:divBdr>
    </w:div>
    <w:div w:id="493880939">
      <w:bodyDiv w:val="1"/>
      <w:marLeft w:val="0"/>
      <w:marRight w:val="0"/>
      <w:marTop w:val="0"/>
      <w:marBottom w:val="0"/>
      <w:divBdr>
        <w:top w:val="none" w:sz="0" w:space="0" w:color="auto"/>
        <w:left w:val="none" w:sz="0" w:space="0" w:color="auto"/>
        <w:bottom w:val="none" w:sz="0" w:space="0" w:color="auto"/>
        <w:right w:val="none" w:sz="0" w:space="0" w:color="auto"/>
      </w:divBdr>
    </w:div>
    <w:div w:id="499392801">
      <w:bodyDiv w:val="1"/>
      <w:marLeft w:val="0"/>
      <w:marRight w:val="0"/>
      <w:marTop w:val="0"/>
      <w:marBottom w:val="0"/>
      <w:divBdr>
        <w:top w:val="none" w:sz="0" w:space="0" w:color="auto"/>
        <w:left w:val="none" w:sz="0" w:space="0" w:color="auto"/>
        <w:bottom w:val="none" w:sz="0" w:space="0" w:color="auto"/>
        <w:right w:val="none" w:sz="0" w:space="0" w:color="auto"/>
      </w:divBdr>
    </w:div>
    <w:div w:id="500121923">
      <w:bodyDiv w:val="1"/>
      <w:marLeft w:val="0"/>
      <w:marRight w:val="0"/>
      <w:marTop w:val="0"/>
      <w:marBottom w:val="0"/>
      <w:divBdr>
        <w:top w:val="none" w:sz="0" w:space="0" w:color="auto"/>
        <w:left w:val="none" w:sz="0" w:space="0" w:color="auto"/>
        <w:bottom w:val="none" w:sz="0" w:space="0" w:color="auto"/>
        <w:right w:val="none" w:sz="0" w:space="0" w:color="auto"/>
      </w:divBdr>
    </w:div>
    <w:div w:id="503589080">
      <w:bodyDiv w:val="1"/>
      <w:marLeft w:val="0"/>
      <w:marRight w:val="0"/>
      <w:marTop w:val="0"/>
      <w:marBottom w:val="0"/>
      <w:divBdr>
        <w:top w:val="none" w:sz="0" w:space="0" w:color="auto"/>
        <w:left w:val="none" w:sz="0" w:space="0" w:color="auto"/>
        <w:bottom w:val="none" w:sz="0" w:space="0" w:color="auto"/>
        <w:right w:val="none" w:sz="0" w:space="0" w:color="auto"/>
      </w:divBdr>
    </w:div>
    <w:div w:id="523251072">
      <w:bodyDiv w:val="1"/>
      <w:marLeft w:val="0"/>
      <w:marRight w:val="0"/>
      <w:marTop w:val="0"/>
      <w:marBottom w:val="0"/>
      <w:divBdr>
        <w:top w:val="none" w:sz="0" w:space="0" w:color="auto"/>
        <w:left w:val="none" w:sz="0" w:space="0" w:color="auto"/>
        <w:bottom w:val="none" w:sz="0" w:space="0" w:color="auto"/>
        <w:right w:val="none" w:sz="0" w:space="0" w:color="auto"/>
      </w:divBdr>
    </w:div>
    <w:div w:id="526211356">
      <w:bodyDiv w:val="1"/>
      <w:marLeft w:val="0"/>
      <w:marRight w:val="0"/>
      <w:marTop w:val="0"/>
      <w:marBottom w:val="0"/>
      <w:divBdr>
        <w:top w:val="none" w:sz="0" w:space="0" w:color="auto"/>
        <w:left w:val="none" w:sz="0" w:space="0" w:color="auto"/>
        <w:bottom w:val="none" w:sz="0" w:space="0" w:color="auto"/>
        <w:right w:val="none" w:sz="0" w:space="0" w:color="auto"/>
      </w:divBdr>
    </w:div>
    <w:div w:id="529533927">
      <w:bodyDiv w:val="1"/>
      <w:marLeft w:val="0"/>
      <w:marRight w:val="0"/>
      <w:marTop w:val="0"/>
      <w:marBottom w:val="0"/>
      <w:divBdr>
        <w:top w:val="none" w:sz="0" w:space="0" w:color="auto"/>
        <w:left w:val="none" w:sz="0" w:space="0" w:color="auto"/>
        <w:bottom w:val="none" w:sz="0" w:space="0" w:color="auto"/>
        <w:right w:val="none" w:sz="0" w:space="0" w:color="auto"/>
      </w:divBdr>
    </w:div>
    <w:div w:id="534075873">
      <w:bodyDiv w:val="1"/>
      <w:marLeft w:val="0"/>
      <w:marRight w:val="0"/>
      <w:marTop w:val="0"/>
      <w:marBottom w:val="0"/>
      <w:divBdr>
        <w:top w:val="none" w:sz="0" w:space="0" w:color="auto"/>
        <w:left w:val="none" w:sz="0" w:space="0" w:color="auto"/>
        <w:bottom w:val="none" w:sz="0" w:space="0" w:color="auto"/>
        <w:right w:val="none" w:sz="0" w:space="0" w:color="auto"/>
      </w:divBdr>
    </w:div>
    <w:div w:id="537401345">
      <w:bodyDiv w:val="1"/>
      <w:marLeft w:val="0"/>
      <w:marRight w:val="0"/>
      <w:marTop w:val="0"/>
      <w:marBottom w:val="0"/>
      <w:divBdr>
        <w:top w:val="none" w:sz="0" w:space="0" w:color="auto"/>
        <w:left w:val="none" w:sz="0" w:space="0" w:color="auto"/>
        <w:bottom w:val="none" w:sz="0" w:space="0" w:color="auto"/>
        <w:right w:val="none" w:sz="0" w:space="0" w:color="auto"/>
      </w:divBdr>
    </w:div>
    <w:div w:id="541407821">
      <w:bodyDiv w:val="1"/>
      <w:marLeft w:val="0"/>
      <w:marRight w:val="0"/>
      <w:marTop w:val="0"/>
      <w:marBottom w:val="0"/>
      <w:divBdr>
        <w:top w:val="none" w:sz="0" w:space="0" w:color="auto"/>
        <w:left w:val="none" w:sz="0" w:space="0" w:color="auto"/>
        <w:bottom w:val="none" w:sz="0" w:space="0" w:color="auto"/>
        <w:right w:val="none" w:sz="0" w:space="0" w:color="auto"/>
      </w:divBdr>
    </w:div>
    <w:div w:id="549342437">
      <w:bodyDiv w:val="1"/>
      <w:marLeft w:val="0"/>
      <w:marRight w:val="0"/>
      <w:marTop w:val="0"/>
      <w:marBottom w:val="0"/>
      <w:divBdr>
        <w:top w:val="none" w:sz="0" w:space="0" w:color="auto"/>
        <w:left w:val="none" w:sz="0" w:space="0" w:color="auto"/>
        <w:bottom w:val="none" w:sz="0" w:space="0" w:color="auto"/>
        <w:right w:val="none" w:sz="0" w:space="0" w:color="auto"/>
      </w:divBdr>
    </w:div>
    <w:div w:id="556287332">
      <w:bodyDiv w:val="1"/>
      <w:marLeft w:val="0"/>
      <w:marRight w:val="0"/>
      <w:marTop w:val="0"/>
      <w:marBottom w:val="0"/>
      <w:divBdr>
        <w:top w:val="none" w:sz="0" w:space="0" w:color="auto"/>
        <w:left w:val="none" w:sz="0" w:space="0" w:color="auto"/>
        <w:bottom w:val="none" w:sz="0" w:space="0" w:color="auto"/>
        <w:right w:val="none" w:sz="0" w:space="0" w:color="auto"/>
      </w:divBdr>
    </w:div>
    <w:div w:id="562838127">
      <w:bodyDiv w:val="1"/>
      <w:marLeft w:val="0"/>
      <w:marRight w:val="0"/>
      <w:marTop w:val="0"/>
      <w:marBottom w:val="0"/>
      <w:divBdr>
        <w:top w:val="none" w:sz="0" w:space="0" w:color="auto"/>
        <w:left w:val="none" w:sz="0" w:space="0" w:color="auto"/>
        <w:bottom w:val="none" w:sz="0" w:space="0" w:color="auto"/>
        <w:right w:val="none" w:sz="0" w:space="0" w:color="auto"/>
      </w:divBdr>
    </w:div>
    <w:div w:id="565531145">
      <w:bodyDiv w:val="1"/>
      <w:marLeft w:val="0"/>
      <w:marRight w:val="0"/>
      <w:marTop w:val="0"/>
      <w:marBottom w:val="0"/>
      <w:divBdr>
        <w:top w:val="none" w:sz="0" w:space="0" w:color="auto"/>
        <w:left w:val="none" w:sz="0" w:space="0" w:color="auto"/>
        <w:bottom w:val="none" w:sz="0" w:space="0" w:color="auto"/>
        <w:right w:val="none" w:sz="0" w:space="0" w:color="auto"/>
      </w:divBdr>
    </w:div>
    <w:div w:id="570701472">
      <w:bodyDiv w:val="1"/>
      <w:marLeft w:val="0"/>
      <w:marRight w:val="0"/>
      <w:marTop w:val="0"/>
      <w:marBottom w:val="0"/>
      <w:divBdr>
        <w:top w:val="none" w:sz="0" w:space="0" w:color="auto"/>
        <w:left w:val="none" w:sz="0" w:space="0" w:color="auto"/>
        <w:bottom w:val="none" w:sz="0" w:space="0" w:color="auto"/>
        <w:right w:val="none" w:sz="0" w:space="0" w:color="auto"/>
      </w:divBdr>
    </w:div>
    <w:div w:id="570895634">
      <w:bodyDiv w:val="1"/>
      <w:marLeft w:val="0"/>
      <w:marRight w:val="0"/>
      <w:marTop w:val="0"/>
      <w:marBottom w:val="0"/>
      <w:divBdr>
        <w:top w:val="none" w:sz="0" w:space="0" w:color="auto"/>
        <w:left w:val="none" w:sz="0" w:space="0" w:color="auto"/>
        <w:bottom w:val="none" w:sz="0" w:space="0" w:color="auto"/>
        <w:right w:val="none" w:sz="0" w:space="0" w:color="auto"/>
      </w:divBdr>
    </w:div>
    <w:div w:id="573245976">
      <w:bodyDiv w:val="1"/>
      <w:marLeft w:val="0"/>
      <w:marRight w:val="0"/>
      <w:marTop w:val="0"/>
      <w:marBottom w:val="0"/>
      <w:divBdr>
        <w:top w:val="none" w:sz="0" w:space="0" w:color="auto"/>
        <w:left w:val="none" w:sz="0" w:space="0" w:color="auto"/>
        <w:bottom w:val="none" w:sz="0" w:space="0" w:color="auto"/>
        <w:right w:val="none" w:sz="0" w:space="0" w:color="auto"/>
      </w:divBdr>
    </w:div>
    <w:div w:id="578252973">
      <w:bodyDiv w:val="1"/>
      <w:marLeft w:val="0"/>
      <w:marRight w:val="0"/>
      <w:marTop w:val="0"/>
      <w:marBottom w:val="0"/>
      <w:divBdr>
        <w:top w:val="none" w:sz="0" w:space="0" w:color="auto"/>
        <w:left w:val="none" w:sz="0" w:space="0" w:color="auto"/>
        <w:bottom w:val="none" w:sz="0" w:space="0" w:color="auto"/>
        <w:right w:val="none" w:sz="0" w:space="0" w:color="auto"/>
      </w:divBdr>
    </w:div>
    <w:div w:id="585916937">
      <w:bodyDiv w:val="1"/>
      <w:marLeft w:val="0"/>
      <w:marRight w:val="0"/>
      <w:marTop w:val="0"/>
      <w:marBottom w:val="0"/>
      <w:divBdr>
        <w:top w:val="none" w:sz="0" w:space="0" w:color="auto"/>
        <w:left w:val="none" w:sz="0" w:space="0" w:color="auto"/>
        <w:bottom w:val="none" w:sz="0" w:space="0" w:color="auto"/>
        <w:right w:val="none" w:sz="0" w:space="0" w:color="auto"/>
      </w:divBdr>
    </w:div>
    <w:div w:id="587466729">
      <w:bodyDiv w:val="1"/>
      <w:marLeft w:val="0"/>
      <w:marRight w:val="0"/>
      <w:marTop w:val="0"/>
      <w:marBottom w:val="0"/>
      <w:divBdr>
        <w:top w:val="none" w:sz="0" w:space="0" w:color="auto"/>
        <w:left w:val="none" w:sz="0" w:space="0" w:color="auto"/>
        <w:bottom w:val="none" w:sz="0" w:space="0" w:color="auto"/>
        <w:right w:val="none" w:sz="0" w:space="0" w:color="auto"/>
      </w:divBdr>
    </w:div>
    <w:div w:id="587694038">
      <w:bodyDiv w:val="1"/>
      <w:marLeft w:val="0"/>
      <w:marRight w:val="0"/>
      <w:marTop w:val="0"/>
      <w:marBottom w:val="0"/>
      <w:divBdr>
        <w:top w:val="none" w:sz="0" w:space="0" w:color="auto"/>
        <w:left w:val="none" w:sz="0" w:space="0" w:color="auto"/>
        <w:bottom w:val="none" w:sz="0" w:space="0" w:color="auto"/>
        <w:right w:val="none" w:sz="0" w:space="0" w:color="auto"/>
      </w:divBdr>
    </w:div>
    <w:div w:id="593559675">
      <w:bodyDiv w:val="1"/>
      <w:marLeft w:val="0"/>
      <w:marRight w:val="0"/>
      <w:marTop w:val="0"/>
      <w:marBottom w:val="0"/>
      <w:divBdr>
        <w:top w:val="none" w:sz="0" w:space="0" w:color="auto"/>
        <w:left w:val="none" w:sz="0" w:space="0" w:color="auto"/>
        <w:bottom w:val="none" w:sz="0" w:space="0" w:color="auto"/>
        <w:right w:val="none" w:sz="0" w:space="0" w:color="auto"/>
      </w:divBdr>
    </w:div>
    <w:div w:id="613557445">
      <w:bodyDiv w:val="1"/>
      <w:marLeft w:val="0"/>
      <w:marRight w:val="0"/>
      <w:marTop w:val="0"/>
      <w:marBottom w:val="0"/>
      <w:divBdr>
        <w:top w:val="none" w:sz="0" w:space="0" w:color="auto"/>
        <w:left w:val="none" w:sz="0" w:space="0" w:color="auto"/>
        <w:bottom w:val="none" w:sz="0" w:space="0" w:color="auto"/>
        <w:right w:val="none" w:sz="0" w:space="0" w:color="auto"/>
      </w:divBdr>
    </w:div>
    <w:div w:id="627055680">
      <w:bodyDiv w:val="1"/>
      <w:marLeft w:val="0"/>
      <w:marRight w:val="0"/>
      <w:marTop w:val="0"/>
      <w:marBottom w:val="0"/>
      <w:divBdr>
        <w:top w:val="none" w:sz="0" w:space="0" w:color="auto"/>
        <w:left w:val="none" w:sz="0" w:space="0" w:color="auto"/>
        <w:bottom w:val="none" w:sz="0" w:space="0" w:color="auto"/>
        <w:right w:val="none" w:sz="0" w:space="0" w:color="auto"/>
      </w:divBdr>
    </w:div>
    <w:div w:id="628509408">
      <w:bodyDiv w:val="1"/>
      <w:marLeft w:val="0"/>
      <w:marRight w:val="0"/>
      <w:marTop w:val="0"/>
      <w:marBottom w:val="0"/>
      <w:divBdr>
        <w:top w:val="none" w:sz="0" w:space="0" w:color="auto"/>
        <w:left w:val="none" w:sz="0" w:space="0" w:color="auto"/>
        <w:bottom w:val="none" w:sz="0" w:space="0" w:color="auto"/>
        <w:right w:val="none" w:sz="0" w:space="0" w:color="auto"/>
      </w:divBdr>
    </w:div>
    <w:div w:id="635575041">
      <w:bodyDiv w:val="1"/>
      <w:marLeft w:val="0"/>
      <w:marRight w:val="0"/>
      <w:marTop w:val="0"/>
      <w:marBottom w:val="0"/>
      <w:divBdr>
        <w:top w:val="none" w:sz="0" w:space="0" w:color="auto"/>
        <w:left w:val="none" w:sz="0" w:space="0" w:color="auto"/>
        <w:bottom w:val="none" w:sz="0" w:space="0" w:color="auto"/>
        <w:right w:val="none" w:sz="0" w:space="0" w:color="auto"/>
      </w:divBdr>
    </w:div>
    <w:div w:id="638219378">
      <w:bodyDiv w:val="1"/>
      <w:marLeft w:val="0"/>
      <w:marRight w:val="0"/>
      <w:marTop w:val="0"/>
      <w:marBottom w:val="0"/>
      <w:divBdr>
        <w:top w:val="none" w:sz="0" w:space="0" w:color="auto"/>
        <w:left w:val="none" w:sz="0" w:space="0" w:color="auto"/>
        <w:bottom w:val="none" w:sz="0" w:space="0" w:color="auto"/>
        <w:right w:val="none" w:sz="0" w:space="0" w:color="auto"/>
      </w:divBdr>
    </w:div>
    <w:div w:id="641811637">
      <w:bodyDiv w:val="1"/>
      <w:marLeft w:val="0"/>
      <w:marRight w:val="0"/>
      <w:marTop w:val="0"/>
      <w:marBottom w:val="0"/>
      <w:divBdr>
        <w:top w:val="none" w:sz="0" w:space="0" w:color="auto"/>
        <w:left w:val="none" w:sz="0" w:space="0" w:color="auto"/>
        <w:bottom w:val="none" w:sz="0" w:space="0" w:color="auto"/>
        <w:right w:val="none" w:sz="0" w:space="0" w:color="auto"/>
      </w:divBdr>
    </w:div>
    <w:div w:id="644701977">
      <w:bodyDiv w:val="1"/>
      <w:marLeft w:val="0"/>
      <w:marRight w:val="0"/>
      <w:marTop w:val="0"/>
      <w:marBottom w:val="0"/>
      <w:divBdr>
        <w:top w:val="none" w:sz="0" w:space="0" w:color="auto"/>
        <w:left w:val="none" w:sz="0" w:space="0" w:color="auto"/>
        <w:bottom w:val="none" w:sz="0" w:space="0" w:color="auto"/>
        <w:right w:val="none" w:sz="0" w:space="0" w:color="auto"/>
      </w:divBdr>
    </w:div>
    <w:div w:id="645206366">
      <w:bodyDiv w:val="1"/>
      <w:marLeft w:val="0"/>
      <w:marRight w:val="0"/>
      <w:marTop w:val="0"/>
      <w:marBottom w:val="0"/>
      <w:divBdr>
        <w:top w:val="none" w:sz="0" w:space="0" w:color="auto"/>
        <w:left w:val="none" w:sz="0" w:space="0" w:color="auto"/>
        <w:bottom w:val="none" w:sz="0" w:space="0" w:color="auto"/>
        <w:right w:val="none" w:sz="0" w:space="0" w:color="auto"/>
      </w:divBdr>
      <w:divsChild>
        <w:div w:id="1800806830">
          <w:marLeft w:val="0"/>
          <w:marRight w:val="0"/>
          <w:marTop w:val="0"/>
          <w:marBottom w:val="0"/>
          <w:divBdr>
            <w:top w:val="none" w:sz="0" w:space="0" w:color="auto"/>
            <w:left w:val="none" w:sz="0" w:space="0" w:color="auto"/>
            <w:bottom w:val="none" w:sz="0" w:space="0" w:color="auto"/>
            <w:right w:val="none" w:sz="0" w:space="0" w:color="auto"/>
          </w:divBdr>
          <w:divsChild>
            <w:div w:id="1123185216">
              <w:marLeft w:val="0"/>
              <w:marRight w:val="0"/>
              <w:marTop w:val="0"/>
              <w:marBottom w:val="0"/>
              <w:divBdr>
                <w:top w:val="none" w:sz="0" w:space="0" w:color="auto"/>
                <w:left w:val="none" w:sz="0" w:space="0" w:color="auto"/>
                <w:bottom w:val="none" w:sz="0" w:space="0" w:color="auto"/>
                <w:right w:val="none" w:sz="0" w:space="0" w:color="auto"/>
              </w:divBdr>
            </w:div>
            <w:div w:id="495070493">
              <w:marLeft w:val="0"/>
              <w:marRight w:val="0"/>
              <w:marTop w:val="0"/>
              <w:marBottom w:val="0"/>
              <w:divBdr>
                <w:top w:val="none" w:sz="0" w:space="0" w:color="auto"/>
                <w:left w:val="none" w:sz="0" w:space="0" w:color="auto"/>
                <w:bottom w:val="none" w:sz="0" w:space="0" w:color="auto"/>
                <w:right w:val="none" w:sz="0" w:space="0" w:color="auto"/>
              </w:divBdr>
            </w:div>
            <w:div w:id="1145439861">
              <w:marLeft w:val="0"/>
              <w:marRight w:val="0"/>
              <w:marTop w:val="0"/>
              <w:marBottom w:val="0"/>
              <w:divBdr>
                <w:top w:val="none" w:sz="0" w:space="0" w:color="auto"/>
                <w:left w:val="none" w:sz="0" w:space="0" w:color="auto"/>
                <w:bottom w:val="none" w:sz="0" w:space="0" w:color="auto"/>
                <w:right w:val="none" w:sz="0" w:space="0" w:color="auto"/>
              </w:divBdr>
            </w:div>
            <w:div w:id="1077050510">
              <w:marLeft w:val="0"/>
              <w:marRight w:val="0"/>
              <w:marTop w:val="0"/>
              <w:marBottom w:val="0"/>
              <w:divBdr>
                <w:top w:val="none" w:sz="0" w:space="0" w:color="auto"/>
                <w:left w:val="none" w:sz="0" w:space="0" w:color="auto"/>
                <w:bottom w:val="none" w:sz="0" w:space="0" w:color="auto"/>
                <w:right w:val="none" w:sz="0" w:space="0" w:color="auto"/>
              </w:divBdr>
            </w:div>
            <w:div w:id="172693648">
              <w:marLeft w:val="0"/>
              <w:marRight w:val="0"/>
              <w:marTop w:val="0"/>
              <w:marBottom w:val="0"/>
              <w:divBdr>
                <w:top w:val="none" w:sz="0" w:space="0" w:color="auto"/>
                <w:left w:val="none" w:sz="0" w:space="0" w:color="auto"/>
                <w:bottom w:val="none" w:sz="0" w:space="0" w:color="auto"/>
                <w:right w:val="none" w:sz="0" w:space="0" w:color="auto"/>
              </w:divBdr>
            </w:div>
            <w:div w:id="1302922369">
              <w:marLeft w:val="0"/>
              <w:marRight w:val="0"/>
              <w:marTop w:val="0"/>
              <w:marBottom w:val="0"/>
              <w:divBdr>
                <w:top w:val="none" w:sz="0" w:space="0" w:color="auto"/>
                <w:left w:val="none" w:sz="0" w:space="0" w:color="auto"/>
                <w:bottom w:val="none" w:sz="0" w:space="0" w:color="auto"/>
                <w:right w:val="none" w:sz="0" w:space="0" w:color="auto"/>
              </w:divBdr>
            </w:div>
            <w:div w:id="1663124986">
              <w:marLeft w:val="0"/>
              <w:marRight w:val="0"/>
              <w:marTop w:val="0"/>
              <w:marBottom w:val="0"/>
              <w:divBdr>
                <w:top w:val="none" w:sz="0" w:space="0" w:color="auto"/>
                <w:left w:val="none" w:sz="0" w:space="0" w:color="auto"/>
                <w:bottom w:val="none" w:sz="0" w:space="0" w:color="auto"/>
                <w:right w:val="none" w:sz="0" w:space="0" w:color="auto"/>
              </w:divBdr>
            </w:div>
            <w:div w:id="550532641">
              <w:marLeft w:val="0"/>
              <w:marRight w:val="0"/>
              <w:marTop w:val="0"/>
              <w:marBottom w:val="0"/>
              <w:divBdr>
                <w:top w:val="none" w:sz="0" w:space="0" w:color="auto"/>
                <w:left w:val="none" w:sz="0" w:space="0" w:color="auto"/>
                <w:bottom w:val="none" w:sz="0" w:space="0" w:color="auto"/>
                <w:right w:val="none" w:sz="0" w:space="0" w:color="auto"/>
              </w:divBdr>
            </w:div>
            <w:div w:id="59787887">
              <w:marLeft w:val="0"/>
              <w:marRight w:val="0"/>
              <w:marTop w:val="0"/>
              <w:marBottom w:val="0"/>
              <w:divBdr>
                <w:top w:val="none" w:sz="0" w:space="0" w:color="auto"/>
                <w:left w:val="none" w:sz="0" w:space="0" w:color="auto"/>
                <w:bottom w:val="none" w:sz="0" w:space="0" w:color="auto"/>
                <w:right w:val="none" w:sz="0" w:space="0" w:color="auto"/>
              </w:divBdr>
            </w:div>
            <w:div w:id="852038685">
              <w:marLeft w:val="0"/>
              <w:marRight w:val="0"/>
              <w:marTop w:val="0"/>
              <w:marBottom w:val="0"/>
              <w:divBdr>
                <w:top w:val="none" w:sz="0" w:space="0" w:color="auto"/>
                <w:left w:val="none" w:sz="0" w:space="0" w:color="auto"/>
                <w:bottom w:val="none" w:sz="0" w:space="0" w:color="auto"/>
                <w:right w:val="none" w:sz="0" w:space="0" w:color="auto"/>
              </w:divBdr>
            </w:div>
            <w:div w:id="678777588">
              <w:marLeft w:val="0"/>
              <w:marRight w:val="0"/>
              <w:marTop w:val="0"/>
              <w:marBottom w:val="0"/>
              <w:divBdr>
                <w:top w:val="none" w:sz="0" w:space="0" w:color="auto"/>
                <w:left w:val="none" w:sz="0" w:space="0" w:color="auto"/>
                <w:bottom w:val="none" w:sz="0" w:space="0" w:color="auto"/>
                <w:right w:val="none" w:sz="0" w:space="0" w:color="auto"/>
              </w:divBdr>
            </w:div>
            <w:div w:id="1971326212">
              <w:marLeft w:val="0"/>
              <w:marRight w:val="0"/>
              <w:marTop w:val="0"/>
              <w:marBottom w:val="0"/>
              <w:divBdr>
                <w:top w:val="none" w:sz="0" w:space="0" w:color="auto"/>
                <w:left w:val="none" w:sz="0" w:space="0" w:color="auto"/>
                <w:bottom w:val="none" w:sz="0" w:space="0" w:color="auto"/>
                <w:right w:val="none" w:sz="0" w:space="0" w:color="auto"/>
              </w:divBdr>
            </w:div>
            <w:div w:id="14004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61695">
      <w:bodyDiv w:val="1"/>
      <w:marLeft w:val="0"/>
      <w:marRight w:val="0"/>
      <w:marTop w:val="0"/>
      <w:marBottom w:val="0"/>
      <w:divBdr>
        <w:top w:val="none" w:sz="0" w:space="0" w:color="auto"/>
        <w:left w:val="none" w:sz="0" w:space="0" w:color="auto"/>
        <w:bottom w:val="none" w:sz="0" w:space="0" w:color="auto"/>
        <w:right w:val="none" w:sz="0" w:space="0" w:color="auto"/>
      </w:divBdr>
    </w:div>
    <w:div w:id="649405946">
      <w:bodyDiv w:val="1"/>
      <w:marLeft w:val="0"/>
      <w:marRight w:val="0"/>
      <w:marTop w:val="0"/>
      <w:marBottom w:val="0"/>
      <w:divBdr>
        <w:top w:val="none" w:sz="0" w:space="0" w:color="auto"/>
        <w:left w:val="none" w:sz="0" w:space="0" w:color="auto"/>
        <w:bottom w:val="none" w:sz="0" w:space="0" w:color="auto"/>
        <w:right w:val="none" w:sz="0" w:space="0" w:color="auto"/>
      </w:divBdr>
    </w:div>
    <w:div w:id="667253024">
      <w:bodyDiv w:val="1"/>
      <w:marLeft w:val="0"/>
      <w:marRight w:val="0"/>
      <w:marTop w:val="0"/>
      <w:marBottom w:val="0"/>
      <w:divBdr>
        <w:top w:val="none" w:sz="0" w:space="0" w:color="auto"/>
        <w:left w:val="none" w:sz="0" w:space="0" w:color="auto"/>
        <w:bottom w:val="none" w:sz="0" w:space="0" w:color="auto"/>
        <w:right w:val="none" w:sz="0" w:space="0" w:color="auto"/>
      </w:divBdr>
    </w:div>
    <w:div w:id="668800281">
      <w:bodyDiv w:val="1"/>
      <w:marLeft w:val="0"/>
      <w:marRight w:val="0"/>
      <w:marTop w:val="0"/>
      <w:marBottom w:val="0"/>
      <w:divBdr>
        <w:top w:val="none" w:sz="0" w:space="0" w:color="auto"/>
        <w:left w:val="none" w:sz="0" w:space="0" w:color="auto"/>
        <w:bottom w:val="none" w:sz="0" w:space="0" w:color="auto"/>
        <w:right w:val="none" w:sz="0" w:space="0" w:color="auto"/>
      </w:divBdr>
    </w:div>
    <w:div w:id="673917830">
      <w:bodyDiv w:val="1"/>
      <w:marLeft w:val="0"/>
      <w:marRight w:val="0"/>
      <w:marTop w:val="0"/>
      <w:marBottom w:val="0"/>
      <w:divBdr>
        <w:top w:val="none" w:sz="0" w:space="0" w:color="auto"/>
        <w:left w:val="none" w:sz="0" w:space="0" w:color="auto"/>
        <w:bottom w:val="none" w:sz="0" w:space="0" w:color="auto"/>
        <w:right w:val="none" w:sz="0" w:space="0" w:color="auto"/>
      </w:divBdr>
    </w:div>
    <w:div w:id="675040278">
      <w:bodyDiv w:val="1"/>
      <w:marLeft w:val="0"/>
      <w:marRight w:val="0"/>
      <w:marTop w:val="0"/>
      <w:marBottom w:val="0"/>
      <w:divBdr>
        <w:top w:val="none" w:sz="0" w:space="0" w:color="auto"/>
        <w:left w:val="none" w:sz="0" w:space="0" w:color="auto"/>
        <w:bottom w:val="none" w:sz="0" w:space="0" w:color="auto"/>
        <w:right w:val="none" w:sz="0" w:space="0" w:color="auto"/>
      </w:divBdr>
    </w:div>
    <w:div w:id="676663333">
      <w:bodyDiv w:val="1"/>
      <w:marLeft w:val="0"/>
      <w:marRight w:val="0"/>
      <w:marTop w:val="0"/>
      <w:marBottom w:val="0"/>
      <w:divBdr>
        <w:top w:val="none" w:sz="0" w:space="0" w:color="auto"/>
        <w:left w:val="none" w:sz="0" w:space="0" w:color="auto"/>
        <w:bottom w:val="none" w:sz="0" w:space="0" w:color="auto"/>
        <w:right w:val="none" w:sz="0" w:space="0" w:color="auto"/>
      </w:divBdr>
    </w:div>
    <w:div w:id="677394353">
      <w:bodyDiv w:val="1"/>
      <w:marLeft w:val="0"/>
      <w:marRight w:val="0"/>
      <w:marTop w:val="0"/>
      <w:marBottom w:val="0"/>
      <w:divBdr>
        <w:top w:val="none" w:sz="0" w:space="0" w:color="auto"/>
        <w:left w:val="none" w:sz="0" w:space="0" w:color="auto"/>
        <w:bottom w:val="none" w:sz="0" w:space="0" w:color="auto"/>
        <w:right w:val="none" w:sz="0" w:space="0" w:color="auto"/>
      </w:divBdr>
    </w:div>
    <w:div w:id="682704242">
      <w:bodyDiv w:val="1"/>
      <w:marLeft w:val="0"/>
      <w:marRight w:val="0"/>
      <w:marTop w:val="0"/>
      <w:marBottom w:val="0"/>
      <w:divBdr>
        <w:top w:val="none" w:sz="0" w:space="0" w:color="auto"/>
        <w:left w:val="none" w:sz="0" w:space="0" w:color="auto"/>
        <w:bottom w:val="none" w:sz="0" w:space="0" w:color="auto"/>
        <w:right w:val="none" w:sz="0" w:space="0" w:color="auto"/>
      </w:divBdr>
    </w:div>
    <w:div w:id="684597757">
      <w:bodyDiv w:val="1"/>
      <w:marLeft w:val="0"/>
      <w:marRight w:val="0"/>
      <w:marTop w:val="0"/>
      <w:marBottom w:val="0"/>
      <w:divBdr>
        <w:top w:val="none" w:sz="0" w:space="0" w:color="auto"/>
        <w:left w:val="none" w:sz="0" w:space="0" w:color="auto"/>
        <w:bottom w:val="none" w:sz="0" w:space="0" w:color="auto"/>
        <w:right w:val="none" w:sz="0" w:space="0" w:color="auto"/>
      </w:divBdr>
    </w:div>
    <w:div w:id="691418090">
      <w:bodyDiv w:val="1"/>
      <w:marLeft w:val="0"/>
      <w:marRight w:val="0"/>
      <w:marTop w:val="0"/>
      <w:marBottom w:val="0"/>
      <w:divBdr>
        <w:top w:val="none" w:sz="0" w:space="0" w:color="auto"/>
        <w:left w:val="none" w:sz="0" w:space="0" w:color="auto"/>
        <w:bottom w:val="none" w:sz="0" w:space="0" w:color="auto"/>
        <w:right w:val="none" w:sz="0" w:space="0" w:color="auto"/>
      </w:divBdr>
    </w:div>
    <w:div w:id="696582608">
      <w:bodyDiv w:val="1"/>
      <w:marLeft w:val="0"/>
      <w:marRight w:val="0"/>
      <w:marTop w:val="0"/>
      <w:marBottom w:val="0"/>
      <w:divBdr>
        <w:top w:val="none" w:sz="0" w:space="0" w:color="auto"/>
        <w:left w:val="none" w:sz="0" w:space="0" w:color="auto"/>
        <w:bottom w:val="none" w:sz="0" w:space="0" w:color="auto"/>
        <w:right w:val="none" w:sz="0" w:space="0" w:color="auto"/>
      </w:divBdr>
    </w:div>
    <w:div w:id="698898194">
      <w:bodyDiv w:val="1"/>
      <w:marLeft w:val="0"/>
      <w:marRight w:val="0"/>
      <w:marTop w:val="0"/>
      <w:marBottom w:val="0"/>
      <w:divBdr>
        <w:top w:val="none" w:sz="0" w:space="0" w:color="auto"/>
        <w:left w:val="none" w:sz="0" w:space="0" w:color="auto"/>
        <w:bottom w:val="none" w:sz="0" w:space="0" w:color="auto"/>
        <w:right w:val="none" w:sz="0" w:space="0" w:color="auto"/>
      </w:divBdr>
    </w:div>
    <w:div w:id="699279516">
      <w:bodyDiv w:val="1"/>
      <w:marLeft w:val="0"/>
      <w:marRight w:val="0"/>
      <w:marTop w:val="0"/>
      <w:marBottom w:val="0"/>
      <w:divBdr>
        <w:top w:val="none" w:sz="0" w:space="0" w:color="auto"/>
        <w:left w:val="none" w:sz="0" w:space="0" w:color="auto"/>
        <w:bottom w:val="none" w:sz="0" w:space="0" w:color="auto"/>
        <w:right w:val="none" w:sz="0" w:space="0" w:color="auto"/>
      </w:divBdr>
    </w:div>
    <w:div w:id="703558453">
      <w:bodyDiv w:val="1"/>
      <w:marLeft w:val="0"/>
      <w:marRight w:val="0"/>
      <w:marTop w:val="0"/>
      <w:marBottom w:val="0"/>
      <w:divBdr>
        <w:top w:val="none" w:sz="0" w:space="0" w:color="auto"/>
        <w:left w:val="none" w:sz="0" w:space="0" w:color="auto"/>
        <w:bottom w:val="none" w:sz="0" w:space="0" w:color="auto"/>
        <w:right w:val="none" w:sz="0" w:space="0" w:color="auto"/>
      </w:divBdr>
    </w:div>
    <w:div w:id="706562474">
      <w:bodyDiv w:val="1"/>
      <w:marLeft w:val="0"/>
      <w:marRight w:val="0"/>
      <w:marTop w:val="0"/>
      <w:marBottom w:val="0"/>
      <w:divBdr>
        <w:top w:val="none" w:sz="0" w:space="0" w:color="auto"/>
        <w:left w:val="none" w:sz="0" w:space="0" w:color="auto"/>
        <w:bottom w:val="none" w:sz="0" w:space="0" w:color="auto"/>
        <w:right w:val="none" w:sz="0" w:space="0" w:color="auto"/>
      </w:divBdr>
    </w:div>
    <w:div w:id="707534039">
      <w:bodyDiv w:val="1"/>
      <w:marLeft w:val="0"/>
      <w:marRight w:val="0"/>
      <w:marTop w:val="0"/>
      <w:marBottom w:val="0"/>
      <w:divBdr>
        <w:top w:val="none" w:sz="0" w:space="0" w:color="auto"/>
        <w:left w:val="none" w:sz="0" w:space="0" w:color="auto"/>
        <w:bottom w:val="none" w:sz="0" w:space="0" w:color="auto"/>
        <w:right w:val="none" w:sz="0" w:space="0" w:color="auto"/>
      </w:divBdr>
    </w:div>
    <w:div w:id="708650292">
      <w:bodyDiv w:val="1"/>
      <w:marLeft w:val="0"/>
      <w:marRight w:val="0"/>
      <w:marTop w:val="0"/>
      <w:marBottom w:val="0"/>
      <w:divBdr>
        <w:top w:val="none" w:sz="0" w:space="0" w:color="auto"/>
        <w:left w:val="none" w:sz="0" w:space="0" w:color="auto"/>
        <w:bottom w:val="none" w:sz="0" w:space="0" w:color="auto"/>
        <w:right w:val="none" w:sz="0" w:space="0" w:color="auto"/>
      </w:divBdr>
    </w:div>
    <w:div w:id="711542585">
      <w:bodyDiv w:val="1"/>
      <w:marLeft w:val="0"/>
      <w:marRight w:val="0"/>
      <w:marTop w:val="0"/>
      <w:marBottom w:val="0"/>
      <w:divBdr>
        <w:top w:val="none" w:sz="0" w:space="0" w:color="auto"/>
        <w:left w:val="none" w:sz="0" w:space="0" w:color="auto"/>
        <w:bottom w:val="none" w:sz="0" w:space="0" w:color="auto"/>
        <w:right w:val="none" w:sz="0" w:space="0" w:color="auto"/>
      </w:divBdr>
    </w:div>
    <w:div w:id="712507845">
      <w:bodyDiv w:val="1"/>
      <w:marLeft w:val="0"/>
      <w:marRight w:val="0"/>
      <w:marTop w:val="0"/>
      <w:marBottom w:val="0"/>
      <w:divBdr>
        <w:top w:val="none" w:sz="0" w:space="0" w:color="auto"/>
        <w:left w:val="none" w:sz="0" w:space="0" w:color="auto"/>
        <w:bottom w:val="none" w:sz="0" w:space="0" w:color="auto"/>
        <w:right w:val="none" w:sz="0" w:space="0" w:color="auto"/>
      </w:divBdr>
    </w:div>
    <w:div w:id="714083456">
      <w:bodyDiv w:val="1"/>
      <w:marLeft w:val="0"/>
      <w:marRight w:val="0"/>
      <w:marTop w:val="0"/>
      <w:marBottom w:val="0"/>
      <w:divBdr>
        <w:top w:val="none" w:sz="0" w:space="0" w:color="auto"/>
        <w:left w:val="none" w:sz="0" w:space="0" w:color="auto"/>
        <w:bottom w:val="none" w:sz="0" w:space="0" w:color="auto"/>
        <w:right w:val="none" w:sz="0" w:space="0" w:color="auto"/>
      </w:divBdr>
    </w:div>
    <w:div w:id="717440591">
      <w:bodyDiv w:val="1"/>
      <w:marLeft w:val="0"/>
      <w:marRight w:val="0"/>
      <w:marTop w:val="0"/>
      <w:marBottom w:val="0"/>
      <w:divBdr>
        <w:top w:val="none" w:sz="0" w:space="0" w:color="auto"/>
        <w:left w:val="none" w:sz="0" w:space="0" w:color="auto"/>
        <w:bottom w:val="none" w:sz="0" w:space="0" w:color="auto"/>
        <w:right w:val="none" w:sz="0" w:space="0" w:color="auto"/>
      </w:divBdr>
    </w:div>
    <w:div w:id="720329035">
      <w:bodyDiv w:val="1"/>
      <w:marLeft w:val="0"/>
      <w:marRight w:val="0"/>
      <w:marTop w:val="0"/>
      <w:marBottom w:val="0"/>
      <w:divBdr>
        <w:top w:val="none" w:sz="0" w:space="0" w:color="auto"/>
        <w:left w:val="none" w:sz="0" w:space="0" w:color="auto"/>
        <w:bottom w:val="none" w:sz="0" w:space="0" w:color="auto"/>
        <w:right w:val="none" w:sz="0" w:space="0" w:color="auto"/>
      </w:divBdr>
    </w:div>
    <w:div w:id="731005676">
      <w:bodyDiv w:val="1"/>
      <w:marLeft w:val="0"/>
      <w:marRight w:val="0"/>
      <w:marTop w:val="0"/>
      <w:marBottom w:val="0"/>
      <w:divBdr>
        <w:top w:val="none" w:sz="0" w:space="0" w:color="auto"/>
        <w:left w:val="none" w:sz="0" w:space="0" w:color="auto"/>
        <w:bottom w:val="none" w:sz="0" w:space="0" w:color="auto"/>
        <w:right w:val="none" w:sz="0" w:space="0" w:color="auto"/>
      </w:divBdr>
    </w:div>
    <w:div w:id="734619291">
      <w:bodyDiv w:val="1"/>
      <w:marLeft w:val="0"/>
      <w:marRight w:val="0"/>
      <w:marTop w:val="0"/>
      <w:marBottom w:val="0"/>
      <w:divBdr>
        <w:top w:val="none" w:sz="0" w:space="0" w:color="auto"/>
        <w:left w:val="none" w:sz="0" w:space="0" w:color="auto"/>
        <w:bottom w:val="none" w:sz="0" w:space="0" w:color="auto"/>
        <w:right w:val="none" w:sz="0" w:space="0" w:color="auto"/>
      </w:divBdr>
    </w:div>
    <w:div w:id="737243924">
      <w:bodyDiv w:val="1"/>
      <w:marLeft w:val="0"/>
      <w:marRight w:val="0"/>
      <w:marTop w:val="0"/>
      <w:marBottom w:val="0"/>
      <w:divBdr>
        <w:top w:val="none" w:sz="0" w:space="0" w:color="auto"/>
        <w:left w:val="none" w:sz="0" w:space="0" w:color="auto"/>
        <w:bottom w:val="none" w:sz="0" w:space="0" w:color="auto"/>
        <w:right w:val="none" w:sz="0" w:space="0" w:color="auto"/>
      </w:divBdr>
    </w:div>
    <w:div w:id="740442866">
      <w:bodyDiv w:val="1"/>
      <w:marLeft w:val="0"/>
      <w:marRight w:val="0"/>
      <w:marTop w:val="0"/>
      <w:marBottom w:val="0"/>
      <w:divBdr>
        <w:top w:val="none" w:sz="0" w:space="0" w:color="auto"/>
        <w:left w:val="none" w:sz="0" w:space="0" w:color="auto"/>
        <w:bottom w:val="none" w:sz="0" w:space="0" w:color="auto"/>
        <w:right w:val="none" w:sz="0" w:space="0" w:color="auto"/>
      </w:divBdr>
    </w:div>
    <w:div w:id="741173635">
      <w:bodyDiv w:val="1"/>
      <w:marLeft w:val="0"/>
      <w:marRight w:val="0"/>
      <w:marTop w:val="0"/>
      <w:marBottom w:val="0"/>
      <w:divBdr>
        <w:top w:val="none" w:sz="0" w:space="0" w:color="auto"/>
        <w:left w:val="none" w:sz="0" w:space="0" w:color="auto"/>
        <w:bottom w:val="none" w:sz="0" w:space="0" w:color="auto"/>
        <w:right w:val="none" w:sz="0" w:space="0" w:color="auto"/>
      </w:divBdr>
    </w:div>
    <w:div w:id="741566442">
      <w:bodyDiv w:val="1"/>
      <w:marLeft w:val="0"/>
      <w:marRight w:val="0"/>
      <w:marTop w:val="0"/>
      <w:marBottom w:val="0"/>
      <w:divBdr>
        <w:top w:val="none" w:sz="0" w:space="0" w:color="auto"/>
        <w:left w:val="none" w:sz="0" w:space="0" w:color="auto"/>
        <w:bottom w:val="none" w:sz="0" w:space="0" w:color="auto"/>
        <w:right w:val="none" w:sz="0" w:space="0" w:color="auto"/>
      </w:divBdr>
    </w:div>
    <w:div w:id="743381953">
      <w:bodyDiv w:val="1"/>
      <w:marLeft w:val="0"/>
      <w:marRight w:val="0"/>
      <w:marTop w:val="0"/>
      <w:marBottom w:val="0"/>
      <w:divBdr>
        <w:top w:val="none" w:sz="0" w:space="0" w:color="auto"/>
        <w:left w:val="none" w:sz="0" w:space="0" w:color="auto"/>
        <w:bottom w:val="none" w:sz="0" w:space="0" w:color="auto"/>
        <w:right w:val="none" w:sz="0" w:space="0" w:color="auto"/>
      </w:divBdr>
    </w:div>
    <w:div w:id="747965941">
      <w:bodyDiv w:val="1"/>
      <w:marLeft w:val="0"/>
      <w:marRight w:val="0"/>
      <w:marTop w:val="0"/>
      <w:marBottom w:val="0"/>
      <w:divBdr>
        <w:top w:val="none" w:sz="0" w:space="0" w:color="auto"/>
        <w:left w:val="none" w:sz="0" w:space="0" w:color="auto"/>
        <w:bottom w:val="none" w:sz="0" w:space="0" w:color="auto"/>
        <w:right w:val="none" w:sz="0" w:space="0" w:color="auto"/>
      </w:divBdr>
    </w:div>
    <w:div w:id="751581037">
      <w:bodyDiv w:val="1"/>
      <w:marLeft w:val="0"/>
      <w:marRight w:val="0"/>
      <w:marTop w:val="0"/>
      <w:marBottom w:val="0"/>
      <w:divBdr>
        <w:top w:val="none" w:sz="0" w:space="0" w:color="auto"/>
        <w:left w:val="none" w:sz="0" w:space="0" w:color="auto"/>
        <w:bottom w:val="none" w:sz="0" w:space="0" w:color="auto"/>
        <w:right w:val="none" w:sz="0" w:space="0" w:color="auto"/>
      </w:divBdr>
    </w:div>
    <w:div w:id="753013766">
      <w:bodyDiv w:val="1"/>
      <w:marLeft w:val="0"/>
      <w:marRight w:val="0"/>
      <w:marTop w:val="0"/>
      <w:marBottom w:val="0"/>
      <w:divBdr>
        <w:top w:val="none" w:sz="0" w:space="0" w:color="auto"/>
        <w:left w:val="none" w:sz="0" w:space="0" w:color="auto"/>
        <w:bottom w:val="none" w:sz="0" w:space="0" w:color="auto"/>
        <w:right w:val="none" w:sz="0" w:space="0" w:color="auto"/>
      </w:divBdr>
    </w:div>
    <w:div w:id="753362398">
      <w:bodyDiv w:val="1"/>
      <w:marLeft w:val="0"/>
      <w:marRight w:val="0"/>
      <w:marTop w:val="0"/>
      <w:marBottom w:val="0"/>
      <w:divBdr>
        <w:top w:val="none" w:sz="0" w:space="0" w:color="auto"/>
        <w:left w:val="none" w:sz="0" w:space="0" w:color="auto"/>
        <w:bottom w:val="none" w:sz="0" w:space="0" w:color="auto"/>
        <w:right w:val="none" w:sz="0" w:space="0" w:color="auto"/>
      </w:divBdr>
    </w:div>
    <w:div w:id="754939791">
      <w:bodyDiv w:val="1"/>
      <w:marLeft w:val="0"/>
      <w:marRight w:val="0"/>
      <w:marTop w:val="0"/>
      <w:marBottom w:val="0"/>
      <w:divBdr>
        <w:top w:val="none" w:sz="0" w:space="0" w:color="auto"/>
        <w:left w:val="none" w:sz="0" w:space="0" w:color="auto"/>
        <w:bottom w:val="none" w:sz="0" w:space="0" w:color="auto"/>
        <w:right w:val="none" w:sz="0" w:space="0" w:color="auto"/>
      </w:divBdr>
    </w:div>
    <w:div w:id="774713574">
      <w:bodyDiv w:val="1"/>
      <w:marLeft w:val="0"/>
      <w:marRight w:val="0"/>
      <w:marTop w:val="0"/>
      <w:marBottom w:val="0"/>
      <w:divBdr>
        <w:top w:val="none" w:sz="0" w:space="0" w:color="auto"/>
        <w:left w:val="none" w:sz="0" w:space="0" w:color="auto"/>
        <w:bottom w:val="none" w:sz="0" w:space="0" w:color="auto"/>
        <w:right w:val="none" w:sz="0" w:space="0" w:color="auto"/>
      </w:divBdr>
    </w:div>
    <w:div w:id="783962487">
      <w:bodyDiv w:val="1"/>
      <w:marLeft w:val="0"/>
      <w:marRight w:val="0"/>
      <w:marTop w:val="0"/>
      <w:marBottom w:val="0"/>
      <w:divBdr>
        <w:top w:val="none" w:sz="0" w:space="0" w:color="auto"/>
        <w:left w:val="none" w:sz="0" w:space="0" w:color="auto"/>
        <w:bottom w:val="none" w:sz="0" w:space="0" w:color="auto"/>
        <w:right w:val="none" w:sz="0" w:space="0" w:color="auto"/>
      </w:divBdr>
    </w:div>
    <w:div w:id="784346003">
      <w:bodyDiv w:val="1"/>
      <w:marLeft w:val="0"/>
      <w:marRight w:val="0"/>
      <w:marTop w:val="0"/>
      <w:marBottom w:val="0"/>
      <w:divBdr>
        <w:top w:val="none" w:sz="0" w:space="0" w:color="auto"/>
        <w:left w:val="none" w:sz="0" w:space="0" w:color="auto"/>
        <w:bottom w:val="none" w:sz="0" w:space="0" w:color="auto"/>
        <w:right w:val="none" w:sz="0" w:space="0" w:color="auto"/>
      </w:divBdr>
    </w:div>
    <w:div w:id="787744031">
      <w:bodyDiv w:val="1"/>
      <w:marLeft w:val="0"/>
      <w:marRight w:val="0"/>
      <w:marTop w:val="0"/>
      <w:marBottom w:val="0"/>
      <w:divBdr>
        <w:top w:val="none" w:sz="0" w:space="0" w:color="auto"/>
        <w:left w:val="none" w:sz="0" w:space="0" w:color="auto"/>
        <w:bottom w:val="none" w:sz="0" w:space="0" w:color="auto"/>
        <w:right w:val="none" w:sz="0" w:space="0" w:color="auto"/>
      </w:divBdr>
    </w:div>
    <w:div w:id="790637352">
      <w:bodyDiv w:val="1"/>
      <w:marLeft w:val="0"/>
      <w:marRight w:val="0"/>
      <w:marTop w:val="0"/>
      <w:marBottom w:val="0"/>
      <w:divBdr>
        <w:top w:val="none" w:sz="0" w:space="0" w:color="auto"/>
        <w:left w:val="none" w:sz="0" w:space="0" w:color="auto"/>
        <w:bottom w:val="none" w:sz="0" w:space="0" w:color="auto"/>
        <w:right w:val="none" w:sz="0" w:space="0" w:color="auto"/>
      </w:divBdr>
    </w:div>
    <w:div w:id="793409195">
      <w:bodyDiv w:val="1"/>
      <w:marLeft w:val="0"/>
      <w:marRight w:val="0"/>
      <w:marTop w:val="0"/>
      <w:marBottom w:val="0"/>
      <w:divBdr>
        <w:top w:val="none" w:sz="0" w:space="0" w:color="auto"/>
        <w:left w:val="none" w:sz="0" w:space="0" w:color="auto"/>
        <w:bottom w:val="none" w:sz="0" w:space="0" w:color="auto"/>
        <w:right w:val="none" w:sz="0" w:space="0" w:color="auto"/>
      </w:divBdr>
    </w:div>
    <w:div w:id="799498517">
      <w:bodyDiv w:val="1"/>
      <w:marLeft w:val="0"/>
      <w:marRight w:val="0"/>
      <w:marTop w:val="0"/>
      <w:marBottom w:val="0"/>
      <w:divBdr>
        <w:top w:val="none" w:sz="0" w:space="0" w:color="auto"/>
        <w:left w:val="none" w:sz="0" w:space="0" w:color="auto"/>
        <w:bottom w:val="none" w:sz="0" w:space="0" w:color="auto"/>
        <w:right w:val="none" w:sz="0" w:space="0" w:color="auto"/>
      </w:divBdr>
    </w:div>
    <w:div w:id="800660042">
      <w:bodyDiv w:val="1"/>
      <w:marLeft w:val="0"/>
      <w:marRight w:val="0"/>
      <w:marTop w:val="0"/>
      <w:marBottom w:val="0"/>
      <w:divBdr>
        <w:top w:val="none" w:sz="0" w:space="0" w:color="auto"/>
        <w:left w:val="none" w:sz="0" w:space="0" w:color="auto"/>
        <w:bottom w:val="none" w:sz="0" w:space="0" w:color="auto"/>
        <w:right w:val="none" w:sz="0" w:space="0" w:color="auto"/>
      </w:divBdr>
    </w:div>
    <w:div w:id="806974082">
      <w:bodyDiv w:val="1"/>
      <w:marLeft w:val="0"/>
      <w:marRight w:val="0"/>
      <w:marTop w:val="0"/>
      <w:marBottom w:val="0"/>
      <w:divBdr>
        <w:top w:val="none" w:sz="0" w:space="0" w:color="auto"/>
        <w:left w:val="none" w:sz="0" w:space="0" w:color="auto"/>
        <w:bottom w:val="none" w:sz="0" w:space="0" w:color="auto"/>
        <w:right w:val="none" w:sz="0" w:space="0" w:color="auto"/>
      </w:divBdr>
    </w:div>
    <w:div w:id="812872020">
      <w:bodyDiv w:val="1"/>
      <w:marLeft w:val="0"/>
      <w:marRight w:val="0"/>
      <w:marTop w:val="0"/>
      <w:marBottom w:val="0"/>
      <w:divBdr>
        <w:top w:val="none" w:sz="0" w:space="0" w:color="auto"/>
        <w:left w:val="none" w:sz="0" w:space="0" w:color="auto"/>
        <w:bottom w:val="none" w:sz="0" w:space="0" w:color="auto"/>
        <w:right w:val="none" w:sz="0" w:space="0" w:color="auto"/>
      </w:divBdr>
    </w:div>
    <w:div w:id="813302190">
      <w:bodyDiv w:val="1"/>
      <w:marLeft w:val="0"/>
      <w:marRight w:val="0"/>
      <w:marTop w:val="0"/>
      <w:marBottom w:val="0"/>
      <w:divBdr>
        <w:top w:val="none" w:sz="0" w:space="0" w:color="auto"/>
        <w:left w:val="none" w:sz="0" w:space="0" w:color="auto"/>
        <w:bottom w:val="none" w:sz="0" w:space="0" w:color="auto"/>
        <w:right w:val="none" w:sz="0" w:space="0" w:color="auto"/>
      </w:divBdr>
    </w:div>
    <w:div w:id="819080036">
      <w:bodyDiv w:val="1"/>
      <w:marLeft w:val="0"/>
      <w:marRight w:val="0"/>
      <w:marTop w:val="0"/>
      <w:marBottom w:val="0"/>
      <w:divBdr>
        <w:top w:val="none" w:sz="0" w:space="0" w:color="auto"/>
        <w:left w:val="none" w:sz="0" w:space="0" w:color="auto"/>
        <w:bottom w:val="none" w:sz="0" w:space="0" w:color="auto"/>
        <w:right w:val="none" w:sz="0" w:space="0" w:color="auto"/>
      </w:divBdr>
    </w:div>
    <w:div w:id="837617679">
      <w:bodyDiv w:val="1"/>
      <w:marLeft w:val="0"/>
      <w:marRight w:val="0"/>
      <w:marTop w:val="0"/>
      <w:marBottom w:val="0"/>
      <w:divBdr>
        <w:top w:val="none" w:sz="0" w:space="0" w:color="auto"/>
        <w:left w:val="none" w:sz="0" w:space="0" w:color="auto"/>
        <w:bottom w:val="none" w:sz="0" w:space="0" w:color="auto"/>
        <w:right w:val="none" w:sz="0" w:space="0" w:color="auto"/>
      </w:divBdr>
    </w:div>
    <w:div w:id="838540085">
      <w:bodyDiv w:val="1"/>
      <w:marLeft w:val="0"/>
      <w:marRight w:val="0"/>
      <w:marTop w:val="0"/>
      <w:marBottom w:val="0"/>
      <w:divBdr>
        <w:top w:val="none" w:sz="0" w:space="0" w:color="auto"/>
        <w:left w:val="none" w:sz="0" w:space="0" w:color="auto"/>
        <w:bottom w:val="none" w:sz="0" w:space="0" w:color="auto"/>
        <w:right w:val="none" w:sz="0" w:space="0" w:color="auto"/>
      </w:divBdr>
    </w:div>
    <w:div w:id="851990764">
      <w:bodyDiv w:val="1"/>
      <w:marLeft w:val="0"/>
      <w:marRight w:val="0"/>
      <w:marTop w:val="0"/>
      <w:marBottom w:val="0"/>
      <w:divBdr>
        <w:top w:val="none" w:sz="0" w:space="0" w:color="auto"/>
        <w:left w:val="none" w:sz="0" w:space="0" w:color="auto"/>
        <w:bottom w:val="none" w:sz="0" w:space="0" w:color="auto"/>
        <w:right w:val="none" w:sz="0" w:space="0" w:color="auto"/>
      </w:divBdr>
    </w:div>
    <w:div w:id="852063641">
      <w:bodyDiv w:val="1"/>
      <w:marLeft w:val="0"/>
      <w:marRight w:val="0"/>
      <w:marTop w:val="0"/>
      <w:marBottom w:val="0"/>
      <w:divBdr>
        <w:top w:val="none" w:sz="0" w:space="0" w:color="auto"/>
        <w:left w:val="none" w:sz="0" w:space="0" w:color="auto"/>
        <w:bottom w:val="none" w:sz="0" w:space="0" w:color="auto"/>
        <w:right w:val="none" w:sz="0" w:space="0" w:color="auto"/>
      </w:divBdr>
    </w:div>
    <w:div w:id="855384995">
      <w:bodyDiv w:val="1"/>
      <w:marLeft w:val="0"/>
      <w:marRight w:val="0"/>
      <w:marTop w:val="0"/>
      <w:marBottom w:val="0"/>
      <w:divBdr>
        <w:top w:val="none" w:sz="0" w:space="0" w:color="auto"/>
        <w:left w:val="none" w:sz="0" w:space="0" w:color="auto"/>
        <w:bottom w:val="none" w:sz="0" w:space="0" w:color="auto"/>
        <w:right w:val="none" w:sz="0" w:space="0" w:color="auto"/>
      </w:divBdr>
    </w:div>
    <w:div w:id="864178717">
      <w:bodyDiv w:val="1"/>
      <w:marLeft w:val="0"/>
      <w:marRight w:val="0"/>
      <w:marTop w:val="0"/>
      <w:marBottom w:val="0"/>
      <w:divBdr>
        <w:top w:val="none" w:sz="0" w:space="0" w:color="auto"/>
        <w:left w:val="none" w:sz="0" w:space="0" w:color="auto"/>
        <w:bottom w:val="none" w:sz="0" w:space="0" w:color="auto"/>
        <w:right w:val="none" w:sz="0" w:space="0" w:color="auto"/>
      </w:divBdr>
    </w:div>
    <w:div w:id="866990213">
      <w:bodyDiv w:val="1"/>
      <w:marLeft w:val="0"/>
      <w:marRight w:val="0"/>
      <w:marTop w:val="0"/>
      <w:marBottom w:val="0"/>
      <w:divBdr>
        <w:top w:val="none" w:sz="0" w:space="0" w:color="auto"/>
        <w:left w:val="none" w:sz="0" w:space="0" w:color="auto"/>
        <w:bottom w:val="none" w:sz="0" w:space="0" w:color="auto"/>
        <w:right w:val="none" w:sz="0" w:space="0" w:color="auto"/>
      </w:divBdr>
    </w:div>
    <w:div w:id="872840247">
      <w:bodyDiv w:val="1"/>
      <w:marLeft w:val="0"/>
      <w:marRight w:val="0"/>
      <w:marTop w:val="0"/>
      <w:marBottom w:val="0"/>
      <w:divBdr>
        <w:top w:val="none" w:sz="0" w:space="0" w:color="auto"/>
        <w:left w:val="none" w:sz="0" w:space="0" w:color="auto"/>
        <w:bottom w:val="none" w:sz="0" w:space="0" w:color="auto"/>
        <w:right w:val="none" w:sz="0" w:space="0" w:color="auto"/>
      </w:divBdr>
    </w:div>
    <w:div w:id="879362632">
      <w:bodyDiv w:val="1"/>
      <w:marLeft w:val="0"/>
      <w:marRight w:val="0"/>
      <w:marTop w:val="0"/>
      <w:marBottom w:val="0"/>
      <w:divBdr>
        <w:top w:val="none" w:sz="0" w:space="0" w:color="auto"/>
        <w:left w:val="none" w:sz="0" w:space="0" w:color="auto"/>
        <w:bottom w:val="none" w:sz="0" w:space="0" w:color="auto"/>
        <w:right w:val="none" w:sz="0" w:space="0" w:color="auto"/>
      </w:divBdr>
    </w:div>
    <w:div w:id="881482668">
      <w:bodyDiv w:val="1"/>
      <w:marLeft w:val="0"/>
      <w:marRight w:val="0"/>
      <w:marTop w:val="0"/>
      <w:marBottom w:val="0"/>
      <w:divBdr>
        <w:top w:val="none" w:sz="0" w:space="0" w:color="auto"/>
        <w:left w:val="none" w:sz="0" w:space="0" w:color="auto"/>
        <w:bottom w:val="none" w:sz="0" w:space="0" w:color="auto"/>
        <w:right w:val="none" w:sz="0" w:space="0" w:color="auto"/>
      </w:divBdr>
    </w:div>
    <w:div w:id="885989488">
      <w:bodyDiv w:val="1"/>
      <w:marLeft w:val="0"/>
      <w:marRight w:val="0"/>
      <w:marTop w:val="0"/>
      <w:marBottom w:val="0"/>
      <w:divBdr>
        <w:top w:val="none" w:sz="0" w:space="0" w:color="auto"/>
        <w:left w:val="none" w:sz="0" w:space="0" w:color="auto"/>
        <w:bottom w:val="none" w:sz="0" w:space="0" w:color="auto"/>
        <w:right w:val="none" w:sz="0" w:space="0" w:color="auto"/>
      </w:divBdr>
    </w:div>
    <w:div w:id="892741554">
      <w:bodyDiv w:val="1"/>
      <w:marLeft w:val="0"/>
      <w:marRight w:val="0"/>
      <w:marTop w:val="0"/>
      <w:marBottom w:val="0"/>
      <w:divBdr>
        <w:top w:val="none" w:sz="0" w:space="0" w:color="auto"/>
        <w:left w:val="none" w:sz="0" w:space="0" w:color="auto"/>
        <w:bottom w:val="none" w:sz="0" w:space="0" w:color="auto"/>
        <w:right w:val="none" w:sz="0" w:space="0" w:color="auto"/>
      </w:divBdr>
    </w:div>
    <w:div w:id="893665432">
      <w:bodyDiv w:val="1"/>
      <w:marLeft w:val="0"/>
      <w:marRight w:val="0"/>
      <w:marTop w:val="0"/>
      <w:marBottom w:val="0"/>
      <w:divBdr>
        <w:top w:val="none" w:sz="0" w:space="0" w:color="auto"/>
        <w:left w:val="none" w:sz="0" w:space="0" w:color="auto"/>
        <w:bottom w:val="none" w:sz="0" w:space="0" w:color="auto"/>
        <w:right w:val="none" w:sz="0" w:space="0" w:color="auto"/>
      </w:divBdr>
    </w:div>
    <w:div w:id="908033643">
      <w:bodyDiv w:val="1"/>
      <w:marLeft w:val="0"/>
      <w:marRight w:val="0"/>
      <w:marTop w:val="0"/>
      <w:marBottom w:val="0"/>
      <w:divBdr>
        <w:top w:val="none" w:sz="0" w:space="0" w:color="auto"/>
        <w:left w:val="none" w:sz="0" w:space="0" w:color="auto"/>
        <w:bottom w:val="none" w:sz="0" w:space="0" w:color="auto"/>
        <w:right w:val="none" w:sz="0" w:space="0" w:color="auto"/>
      </w:divBdr>
    </w:div>
    <w:div w:id="910965614">
      <w:bodyDiv w:val="1"/>
      <w:marLeft w:val="0"/>
      <w:marRight w:val="0"/>
      <w:marTop w:val="0"/>
      <w:marBottom w:val="0"/>
      <w:divBdr>
        <w:top w:val="none" w:sz="0" w:space="0" w:color="auto"/>
        <w:left w:val="none" w:sz="0" w:space="0" w:color="auto"/>
        <w:bottom w:val="none" w:sz="0" w:space="0" w:color="auto"/>
        <w:right w:val="none" w:sz="0" w:space="0" w:color="auto"/>
      </w:divBdr>
    </w:div>
    <w:div w:id="919607962">
      <w:bodyDiv w:val="1"/>
      <w:marLeft w:val="0"/>
      <w:marRight w:val="0"/>
      <w:marTop w:val="0"/>
      <w:marBottom w:val="0"/>
      <w:divBdr>
        <w:top w:val="none" w:sz="0" w:space="0" w:color="auto"/>
        <w:left w:val="none" w:sz="0" w:space="0" w:color="auto"/>
        <w:bottom w:val="none" w:sz="0" w:space="0" w:color="auto"/>
        <w:right w:val="none" w:sz="0" w:space="0" w:color="auto"/>
      </w:divBdr>
    </w:div>
    <w:div w:id="920480236">
      <w:bodyDiv w:val="1"/>
      <w:marLeft w:val="0"/>
      <w:marRight w:val="0"/>
      <w:marTop w:val="0"/>
      <w:marBottom w:val="0"/>
      <w:divBdr>
        <w:top w:val="none" w:sz="0" w:space="0" w:color="auto"/>
        <w:left w:val="none" w:sz="0" w:space="0" w:color="auto"/>
        <w:bottom w:val="none" w:sz="0" w:space="0" w:color="auto"/>
        <w:right w:val="none" w:sz="0" w:space="0" w:color="auto"/>
      </w:divBdr>
    </w:div>
    <w:div w:id="925727385">
      <w:bodyDiv w:val="1"/>
      <w:marLeft w:val="0"/>
      <w:marRight w:val="0"/>
      <w:marTop w:val="0"/>
      <w:marBottom w:val="0"/>
      <w:divBdr>
        <w:top w:val="none" w:sz="0" w:space="0" w:color="auto"/>
        <w:left w:val="none" w:sz="0" w:space="0" w:color="auto"/>
        <w:bottom w:val="none" w:sz="0" w:space="0" w:color="auto"/>
        <w:right w:val="none" w:sz="0" w:space="0" w:color="auto"/>
      </w:divBdr>
    </w:div>
    <w:div w:id="926812600">
      <w:bodyDiv w:val="1"/>
      <w:marLeft w:val="0"/>
      <w:marRight w:val="0"/>
      <w:marTop w:val="0"/>
      <w:marBottom w:val="0"/>
      <w:divBdr>
        <w:top w:val="none" w:sz="0" w:space="0" w:color="auto"/>
        <w:left w:val="none" w:sz="0" w:space="0" w:color="auto"/>
        <w:bottom w:val="none" w:sz="0" w:space="0" w:color="auto"/>
        <w:right w:val="none" w:sz="0" w:space="0" w:color="auto"/>
      </w:divBdr>
    </w:div>
    <w:div w:id="936837899">
      <w:bodyDiv w:val="1"/>
      <w:marLeft w:val="0"/>
      <w:marRight w:val="0"/>
      <w:marTop w:val="0"/>
      <w:marBottom w:val="0"/>
      <w:divBdr>
        <w:top w:val="none" w:sz="0" w:space="0" w:color="auto"/>
        <w:left w:val="none" w:sz="0" w:space="0" w:color="auto"/>
        <w:bottom w:val="none" w:sz="0" w:space="0" w:color="auto"/>
        <w:right w:val="none" w:sz="0" w:space="0" w:color="auto"/>
      </w:divBdr>
    </w:div>
    <w:div w:id="945890795">
      <w:bodyDiv w:val="1"/>
      <w:marLeft w:val="0"/>
      <w:marRight w:val="0"/>
      <w:marTop w:val="0"/>
      <w:marBottom w:val="0"/>
      <w:divBdr>
        <w:top w:val="none" w:sz="0" w:space="0" w:color="auto"/>
        <w:left w:val="none" w:sz="0" w:space="0" w:color="auto"/>
        <w:bottom w:val="none" w:sz="0" w:space="0" w:color="auto"/>
        <w:right w:val="none" w:sz="0" w:space="0" w:color="auto"/>
      </w:divBdr>
    </w:div>
    <w:div w:id="952204604">
      <w:bodyDiv w:val="1"/>
      <w:marLeft w:val="0"/>
      <w:marRight w:val="0"/>
      <w:marTop w:val="0"/>
      <w:marBottom w:val="0"/>
      <w:divBdr>
        <w:top w:val="none" w:sz="0" w:space="0" w:color="auto"/>
        <w:left w:val="none" w:sz="0" w:space="0" w:color="auto"/>
        <w:bottom w:val="none" w:sz="0" w:space="0" w:color="auto"/>
        <w:right w:val="none" w:sz="0" w:space="0" w:color="auto"/>
      </w:divBdr>
    </w:div>
    <w:div w:id="952708920">
      <w:bodyDiv w:val="1"/>
      <w:marLeft w:val="0"/>
      <w:marRight w:val="0"/>
      <w:marTop w:val="0"/>
      <w:marBottom w:val="0"/>
      <w:divBdr>
        <w:top w:val="none" w:sz="0" w:space="0" w:color="auto"/>
        <w:left w:val="none" w:sz="0" w:space="0" w:color="auto"/>
        <w:bottom w:val="none" w:sz="0" w:space="0" w:color="auto"/>
        <w:right w:val="none" w:sz="0" w:space="0" w:color="auto"/>
      </w:divBdr>
    </w:div>
    <w:div w:id="953252498">
      <w:bodyDiv w:val="1"/>
      <w:marLeft w:val="0"/>
      <w:marRight w:val="0"/>
      <w:marTop w:val="0"/>
      <w:marBottom w:val="0"/>
      <w:divBdr>
        <w:top w:val="none" w:sz="0" w:space="0" w:color="auto"/>
        <w:left w:val="none" w:sz="0" w:space="0" w:color="auto"/>
        <w:bottom w:val="none" w:sz="0" w:space="0" w:color="auto"/>
        <w:right w:val="none" w:sz="0" w:space="0" w:color="auto"/>
      </w:divBdr>
    </w:div>
    <w:div w:id="953749737">
      <w:bodyDiv w:val="1"/>
      <w:marLeft w:val="0"/>
      <w:marRight w:val="0"/>
      <w:marTop w:val="0"/>
      <w:marBottom w:val="0"/>
      <w:divBdr>
        <w:top w:val="none" w:sz="0" w:space="0" w:color="auto"/>
        <w:left w:val="none" w:sz="0" w:space="0" w:color="auto"/>
        <w:bottom w:val="none" w:sz="0" w:space="0" w:color="auto"/>
        <w:right w:val="none" w:sz="0" w:space="0" w:color="auto"/>
      </w:divBdr>
    </w:div>
    <w:div w:id="961348480">
      <w:bodyDiv w:val="1"/>
      <w:marLeft w:val="0"/>
      <w:marRight w:val="0"/>
      <w:marTop w:val="0"/>
      <w:marBottom w:val="0"/>
      <w:divBdr>
        <w:top w:val="none" w:sz="0" w:space="0" w:color="auto"/>
        <w:left w:val="none" w:sz="0" w:space="0" w:color="auto"/>
        <w:bottom w:val="none" w:sz="0" w:space="0" w:color="auto"/>
        <w:right w:val="none" w:sz="0" w:space="0" w:color="auto"/>
      </w:divBdr>
    </w:div>
    <w:div w:id="961807134">
      <w:bodyDiv w:val="1"/>
      <w:marLeft w:val="0"/>
      <w:marRight w:val="0"/>
      <w:marTop w:val="0"/>
      <w:marBottom w:val="0"/>
      <w:divBdr>
        <w:top w:val="none" w:sz="0" w:space="0" w:color="auto"/>
        <w:left w:val="none" w:sz="0" w:space="0" w:color="auto"/>
        <w:bottom w:val="none" w:sz="0" w:space="0" w:color="auto"/>
        <w:right w:val="none" w:sz="0" w:space="0" w:color="auto"/>
      </w:divBdr>
    </w:div>
    <w:div w:id="962611983">
      <w:bodyDiv w:val="1"/>
      <w:marLeft w:val="0"/>
      <w:marRight w:val="0"/>
      <w:marTop w:val="0"/>
      <w:marBottom w:val="0"/>
      <w:divBdr>
        <w:top w:val="none" w:sz="0" w:space="0" w:color="auto"/>
        <w:left w:val="none" w:sz="0" w:space="0" w:color="auto"/>
        <w:bottom w:val="none" w:sz="0" w:space="0" w:color="auto"/>
        <w:right w:val="none" w:sz="0" w:space="0" w:color="auto"/>
      </w:divBdr>
    </w:div>
    <w:div w:id="975721805">
      <w:bodyDiv w:val="1"/>
      <w:marLeft w:val="0"/>
      <w:marRight w:val="0"/>
      <w:marTop w:val="0"/>
      <w:marBottom w:val="0"/>
      <w:divBdr>
        <w:top w:val="none" w:sz="0" w:space="0" w:color="auto"/>
        <w:left w:val="none" w:sz="0" w:space="0" w:color="auto"/>
        <w:bottom w:val="none" w:sz="0" w:space="0" w:color="auto"/>
        <w:right w:val="none" w:sz="0" w:space="0" w:color="auto"/>
      </w:divBdr>
    </w:div>
    <w:div w:id="999310084">
      <w:bodyDiv w:val="1"/>
      <w:marLeft w:val="0"/>
      <w:marRight w:val="0"/>
      <w:marTop w:val="0"/>
      <w:marBottom w:val="0"/>
      <w:divBdr>
        <w:top w:val="none" w:sz="0" w:space="0" w:color="auto"/>
        <w:left w:val="none" w:sz="0" w:space="0" w:color="auto"/>
        <w:bottom w:val="none" w:sz="0" w:space="0" w:color="auto"/>
        <w:right w:val="none" w:sz="0" w:space="0" w:color="auto"/>
      </w:divBdr>
    </w:div>
    <w:div w:id="1001008505">
      <w:bodyDiv w:val="1"/>
      <w:marLeft w:val="0"/>
      <w:marRight w:val="0"/>
      <w:marTop w:val="0"/>
      <w:marBottom w:val="0"/>
      <w:divBdr>
        <w:top w:val="none" w:sz="0" w:space="0" w:color="auto"/>
        <w:left w:val="none" w:sz="0" w:space="0" w:color="auto"/>
        <w:bottom w:val="none" w:sz="0" w:space="0" w:color="auto"/>
        <w:right w:val="none" w:sz="0" w:space="0" w:color="auto"/>
      </w:divBdr>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03362000">
      <w:bodyDiv w:val="1"/>
      <w:marLeft w:val="0"/>
      <w:marRight w:val="0"/>
      <w:marTop w:val="0"/>
      <w:marBottom w:val="0"/>
      <w:divBdr>
        <w:top w:val="none" w:sz="0" w:space="0" w:color="auto"/>
        <w:left w:val="none" w:sz="0" w:space="0" w:color="auto"/>
        <w:bottom w:val="none" w:sz="0" w:space="0" w:color="auto"/>
        <w:right w:val="none" w:sz="0" w:space="0" w:color="auto"/>
      </w:divBdr>
    </w:div>
    <w:div w:id="1003822570">
      <w:bodyDiv w:val="1"/>
      <w:marLeft w:val="0"/>
      <w:marRight w:val="0"/>
      <w:marTop w:val="0"/>
      <w:marBottom w:val="0"/>
      <w:divBdr>
        <w:top w:val="none" w:sz="0" w:space="0" w:color="auto"/>
        <w:left w:val="none" w:sz="0" w:space="0" w:color="auto"/>
        <w:bottom w:val="none" w:sz="0" w:space="0" w:color="auto"/>
        <w:right w:val="none" w:sz="0" w:space="0" w:color="auto"/>
      </w:divBdr>
    </w:div>
    <w:div w:id="1009602402">
      <w:bodyDiv w:val="1"/>
      <w:marLeft w:val="0"/>
      <w:marRight w:val="0"/>
      <w:marTop w:val="0"/>
      <w:marBottom w:val="0"/>
      <w:divBdr>
        <w:top w:val="none" w:sz="0" w:space="0" w:color="auto"/>
        <w:left w:val="none" w:sz="0" w:space="0" w:color="auto"/>
        <w:bottom w:val="none" w:sz="0" w:space="0" w:color="auto"/>
        <w:right w:val="none" w:sz="0" w:space="0" w:color="auto"/>
      </w:divBdr>
    </w:div>
    <w:div w:id="1012299811">
      <w:bodyDiv w:val="1"/>
      <w:marLeft w:val="0"/>
      <w:marRight w:val="0"/>
      <w:marTop w:val="0"/>
      <w:marBottom w:val="0"/>
      <w:divBdr>
        <w:top w:val="none" w:sz="0" w:space="0" w:color="auto"/>
        <w:left w:val="none" w:sz="0" w:space="0" w:color="auto"/>
        <w:bottom w:val="none" w:sz="0" w:space="0" w:color="auto"/>
        <w:right w:val="none" w:sz="0" w:space="0" w:color="auto"/>
      </w:divBdr>
    </w:div>
    <w:div w:id="1013267367">
      <w:bodyDiv w:val="1"/>
      <w:marLeft w:val="0"/>
      <w:marRight w:val="0"/>
      <w:marTop w:val="0"/>
      <w:marBottom w:val="0"/>
      <w:divBdr>
        <w:top w:val="none" w:sz="0" w:space="0" w:color="auto"/>
        <w:left w:val="none" w:sz="0" w:space="0" w:color="auto"/>
        <w:bottom w:val="none" w:sz="0" w:space="0" w:color="auto"/>
        <w:right w:val="none" w:sz="0" w:space="0" w:color="auto"/>
      </w:divBdr>
    </w:div>
    <w:div w:id="1016731322">
      <w:bodyDiv w:val="1"/>
      <w:marLeft w:val="0"/>
      <w:marRight w:val="0"/>
      <w:marTop w:val="0"/>
      <w:marBottom w:val="0"/>
      <w:divBdr>
        <w:top w:val="none" w:sz="0" w:space="0" w:color="auto"/>
        <w:left w:val="none" w:sz="0" w:space="0" w:color="auto"/>
        <w:bottom w:val="none" w:sz="0" w:space="0" w:color="auto"/>
        <w:right w:val="none" w:sz="0" w:space="0" w:color="auto"/>
      </w:divBdr>
    </w:div>
    <w:div w:id="1019550641">
      <w:bodyDiv w:val="1"/>
      <w:marLeft w:val="0"/>
      <w:marRight w:val="0"/>
      <w:marTop w:val="0"/>
      <w:marBottom w:val="0"/>
      <w:divBdr>
        <w:top w:val="none" w:sz="0" w:space="0" w:color="auto"/>
        <w:left w:val="none" w:sz="0" w:space="0" w:color="auto"/>
        <w:bottom w:val="none" w:sz="0" w:space="0" w:color="auto"/>
        <w:right w:val="none" w:sz="0" w:space="0" w:color="auto"/>
      </w:divBdr>
    </w:div>
    <w:div w:id="1020811439">
      <w:bodyDiv w:val="1"/>
      <w:marLeft w:val="0"/>
      <w:marRight w:val="0"/>
      <w:marTop w:val="0"/>
      <w:marBottom w:val="0"/>
      <w:divBdr>
        <w:top w:val="none" w:sz="0" w:space="0" w:color="auto"/>
        <w:left w:val="none" w:sz="0" w:space="0" w:color="auto"/>
        <w:bottom w:val="none" w:sz="0" w:space="0" w:color="auto"/>
        <w:right w:val="none" w:sz="0" w:space="0" w:color="auto"/>
      </w:divBdr>
    </w:div>
    <w:div w:id="1027559548">
      <w:bodyDiv w:val="1"/>
      <w:marLeft w:val="0"/>
      <w:marRight w:val="0"/>
      <w:marTop w:val="0"/>
      <w:marBottom w:val="0"/>
      <w:divBdr>
        <w:top w:val="none" w:sz="0" w:space="0" w:color="auto"/>
        <w:left w:val="none" w:sz="0" w:space="0" w:color="auto"/>
        <w:bottom w:val="none" w:sz="0" w:space="0" w:color="auto"/>
        <w:right w:val="none" w:sz="0" w:space="0" w:color="auto"/>
      </w:divBdr>
    </w:div>
    <w:div w:id="1028919713">
      <w:bodyDiv w:val="1"/>
      <w:marLeft w:val="0"/>
      <w:marRight w:val="0"/>
      <w:marTop w:val="0"/>
      <w:marBottom w:val="0"/>
      <w:divBdr>
        <w:top w:val="none" w:sz="0" w:space="0" w:color="auto"/>
        <w:left w:val="none" w:sz="0" w:space="0" w:color="auto"/>
        <w:bottom w:val="none" w:sz="0" w:space="0" w:color="auto"/>
        <w:right w:val="none" w:sz="0" w:space="0" w:color="auto"/>
      </w:divBdr>
    </w:div>
    <w:div w:id="1032027705">
      <w:bodyDiv w:val="1"/>
      <w:marLeft w:val="0"/>
      <w:marRight w:val="0"/>
      <w:marTop w:val="0"/>
      <w:marBottom w:val="0"/>
      <w:divBdr>
        <w:top w:val="none" w:sz="0" w:space="0" w:color="auto"/>
        <w:left w:val="none" w:sz="0" w:space="0" w:color="auto"/>
        <w:bottom w:val="none" w:sz="0" w:space="0" w:color="auto"/>
        <w:right w:val="none" w:sz="0" w:space="0" w:color="auto"/>
      </w:divBdr>
    </w:div>
    <w:div w:id="1046637449">
      <w:bodyDiv w:val="1"/>
      <w:marLeft w:val="0"/>
      <w:marRight w:val="0"/>
      <w:marTop w:val="0"/>
      <w:marBottom w:val="0"/>
      <w:divBdr>
        <w:top w:val="none" w:sz="0" w:space="0" w:color="auto"/>
        <w:left w:val="none" w:sz="0" w:space="0" w:color="auto"/>
        <w:bottom w:val="none" w:sz="0" w:space="0" w:color="auto"/>
        <w:right w:val="none" w:sz="0" w:space="0" w:color="auto"/>
      </w:divBdr>
    </w:div>
    <w:div w:id="1056509193">
      <w:bodyDiv w:val="1"/>
      <w:marLeft w:val="0"/>
      <w:marRight w:val="0"/>
      <w:marTop w:val="0"/>
      <w:marBottom w:val="0"/>
      <w:divBdr>
        <w:top w:val="none" w:sz="0" w:space="0" w:color="auto"/>
        <w:left w:val="none" w:sz="0" w:space="0" w:color="auto"/>
        <w:bottom w:val="none" w:sz="0" w:space="0" w:color="auto"/>
        <w:right w:val="none" w:sz="0" w:space="0" w:color="auto"/>
      </w:divBdr>
    </w:div>
    <w:div w:id="1061639900">
      <w:bodyDiv w:val="1"/>
      <w:marLeft w:val="0"/>
      <w:marRight w:val="0"/>
      <w:marTop w:val="0"/>
      <w:marBottom w:val="0"/>
      <w:divBdr>
        <w:top w:val="none" w:sz="0" w:space="0" w:color="auto"/>
        <w:left w:val="none" w:sz="0" w:space="0" w:color="auto"/>
        <w:bottom w:val="none" w:sz="0" w:space="0" w:color="auto"/>
        <w:right w:val="none" w:sz="0" w:space="0" w:color="auto"/>
      </w:divBdr>
    </w:div>
    <w:div w:id="1068767468">
      <w:bodyDiv w:val="1"/>
      <w:marLeft w:val="0"/>
      <w:marRight w:val="0"/>
      <w:marTop w:val="0"/>
      <w:marBottom w:val="0"/>
      <w:divBdr>
        <w:top w:val="none" w:sz="0" w:space="0" w:color="auto"/>
        <w:left w:val="none" w:sz="0" w:space="0" w:color="auto"/>
        <w:bottom w:val="none" w:sz="0" w:space="0" w:color="auto"/>
        <w:right w:val="none" w:sz="0" w:space="0" w:color="auto"/>
      </w:divBdr>
    </w:div>
    <w:div w:id="1076247500">
      <w:bodyDiv w:val="1"/>
      <w:marLeft w:val="0"/>
      <w:marRight w:val="0"/>
      <w:marTop w:val="0"/>
      <w:marBottom w:val="0"/>
      <w:divBdr>
        <w:top w:val="none" w:sz="0" w:space="0" w:color="auto"/>
        <w:left w:val="none" w:sz="0" w:space="0" w:color="auto"/>
        <w:bottom w:val="none" w:sz="0" w:space="0" w:color="auto"/>
        <w:right w:val="none" w:sz="0" w:space="0" w:color="auto"/>
      </w:divBdr>
    </w:div>
    <w:div w:id="1078601119">
      <w:bodyDiv w:val="1"/>
      <w:marLeft w:val="0"/>
      <w:marRight w:val="0"/>
      <w:marTop w:val="0"/>
      <w:marBottom w:val="0"/>
      <w:divBdr>
        <w:top w:val="none" w:sz="0" w:space="0" w:color="auto"/>
        <w:left w:val="none" w:sz="0" w:space="0" w:color="auto"/>
        <w:bottom w:val="none" w:sz="0" w:space="0" w:color="auto"/>
        <w:right w:val="none" w:sz="0" w:space="0" w:color="auto"/>
      </w:divBdr>
    </w:div>
    <w:div w:id="1079255453">
      <w:bodyDiv w:val="1"/>
      <w:marLeft w:val="0"/>
      <w:marRight w:val="0"/>
      <w:marTop w:val="0"/>
      <w:marBottom w:val="0"/>
      <w:divBdr>
        <w:top w:val="none" w:sz="0" w:space="0" w:color="auto"/>
        <w:left w:val="none" w:sz="0" w:space="0" w:color="auto"/>
        <w:bottom w:val="none" w:sz="0" w:space="0" w:color="auto"/>
        <w:right w:val="none" w:sz="0" w:space="0" w:color="auto"/>
      </w:divBdr>
    </w:div>
    <w:div w:id="1091195215">
      <w:bodyDiv w:val="1"/>
      <w:marLeft w:val="0"/>
      <w:marRight w:val="0"/>
      <w:marTop w:val="0"/>
      <w:marBottom w:val="0"/>
      <w:divBdr>
        <w:top w:val="none" w:sz="0" w:space="0" w:color="auto"/>
        <w:left w:val="none" w:sz="0" w:space="0" w:color="auto"/>
        <w:bottom w:val="none" w:sz="0" w:space="0" w:color="auto"/>
        <w:right w:val="none" w:sz="0" w:space="0" w:color="auto"/>
      </w:divBdr>
    </w:div>
    <w:div w:id="1093670495">
      <w:bodyDiv w:val="1"/>
      <w:marLeft w:val="0"/>
      <w:marRight w:val="0"/>
      <w:marTop w:val="0"/>
      <w:marBottom w:val="0"/>
      <w:divBdr>
        <w:top w:val="none" w:sz="0" w:space="0" w:color="auto"/>
        <w:left w:val="none" w:sz="0" w:space="0" w:color="auto"/>
        <w:bottom w:val="none" w:sz="0" w:space="0" w:color="auto"/>
        <w:right w:val="none" w:sz="0" w:space="0" w:color="auto"/>
      </w:divBdr>
    </w:div>
    <w:div w:id="1094402147">
      <w:bodyDiv w:val="1"/>
      <w:marLeft w:val="0"/>
      <w:marRight w:val="0"/>
      <w:marTop w:val="0"/>
      <w:marBottom w:val="0"/>
      <w:divBdr>
        <w:top w:val="none" w:sz="0" w:space="0" w:color="auto"/>
        <w:left w:val="none" w:sz="0" w:space="0" w:color="auto"/>
        <w:bottom w:val="none" w:sz="0" w:space="0" w:color="auto"/>
        <w:right w:val="none" w:sz="0" w:space="0" w:color="auto"/>
      </w:divBdr>
    </w:div>
    <w:div w:id="1094715669">
      <w:bodyDiv w:val="1"/>
      <w:marLeft w:val="0"/>
      <w:marRight w:val="0"/>
      <w:marTop w:val="0"/>
      <w:marBottom w:val="0"/>
      <w:divBdr>
        <w:top w:val="none" w:sz="0" w:space="0" w:color="auto"/>
        <w:left w:val="none" w:sz="0" w:space="0" w:color="auto"/>
        <w:bottom w:val="none" w:sz="0" w:space="0" w:color="auto"/>
        <w:right w:val="none" w:sz="0" w:space="0" w:color="auto"/>
      </w:divBdr>
    </w:div>
    <w:div w:id="1098528909">
      <w:bodyDiv w:val="1"/>
      <w:marLeft w:val="0"/>
      <w:marRight w:val="0"/>
      <w:marTop w:val="0"/>
      <w:marBottom w:val="0"/>
      <w:divBdr>
        <w:top w:val="none" w:sz="0" w:space="0" w:color="auto"/>
        <w:left w:val="none" w:sz="0" w:space="0" w:color="auto"/>
        <w:bottom w:val="none" w:sz="0" w:space="0" w:color="auto"/>
        <w:right w:val="none" w:sz="0" w:space="0" w:color="auto"/>
      </w:divBdr>
    </w:div>
    <w:div w:id="1103455041">
      <w:bodyDiv w:val="1"/>
      <w:marLeft w:val="0"/>
      <w:marRight w:val="0"/>
      <w:marTop w:val="0"/>
      <w:marBottom w:val="0"/>
      <w:divBdr>
        <w:top w:val="none" w:sz="0" w:space="0" w:color="auto"/>
        <w:left w:val="none" w:sz="0" w:space="0" w:color="auto"/>
        <w:bottom w:val="none" w:sz="0" w:space="0" w:color="auto"/>
        <w:right w:val="none" w:sz="0" w:space="0" w:color="auto"/>
      </w:divBdr>
    </w:div>
    <w:div w:id="1106535753">
      <w:bodyDiv w:val="1"/>
      <w:marLeft w:val="0"/>
      <w:marRight w:val="0"/>
      <w:marTop w:val="0"/>
      <w:marBottom w:val="0"/>
      <w:divBdr>
        <w:top w:val="none" w:sz="0" w:space="0" w:color="auto"/>
        <w:left w:val="none" w:sz="0" w:space="0" w:color="auto"/>
        <w:bottom w:val="none" w:sz="0" w:space="0" w:color="auto"/>
        <w:right w:val="none" w:sz="0" w:space="0" w:color="auto"/>
      </w:divBdr>
    </w:div>
    <w:div w:id="1115490530">
      <w:bodyDiv w:val="1"/>
      <w:marLeft w:val="0"/>
      <w:marRight w:val="0"/>
      <w:marTop w:val="0"/>
      <w:marBottom w:val="0"/>
      <w:divBdr>
        <w:top w:val="none" w:sz="0" w:space="0" w:color="auto"/>
        <w:left w:val="none" w:sz="0" w:space="0" w:color="auto"/>
        <w:bottom w:val="none" w:sz="0" w:space="0" w:color="auto"/>
        <w:right w:val="none" w:sz="0" w:space="0" w:color="auto"/>
      </w:divBdr>
    </w:div>
    <w:div w:id="1115708284">
      <w:bodyDiv w:val="1"/>
      <w:marLeft w:val="0"/>
      <w:marRight w:val="0"/>
      <w:marTop w:val="0"/>
      <w:marBottom w:val="0"/>
      <w:divBdr>
        <w:top w:val="none" w:sz="0" w:space="0" w:color="auto"/>
        <w:left w:val="none" w:sz="0" w:space="0" w:color="auto"/>
        <w:bottom w:val="none" w:sz="0" w:space="0" w:color="auto"/>
        <w:right w:val="none" w:sz="0" w:space="0" w:color="auto"/>
      </w:divBdr>
    </w:div>
    <w:div w:id="1118064142">
      <w:bodyDiv w:val="1"/>
      <w:marLeft w:val="0"/>
      <w:marRight w:val="0"/>
      <w:marTop w:val="0"/>
      <w:marBottom w:val="0"/>
      <w:divBdr>
        <w:top w:val="none" w:sz="0" w:space="0" w:color="auto"/>
        <w:left w:val="none" w:sz="0" w:space="0" w:color="auto"/>
        <w:bottom w:val="none" w:sz="0" w:space="0" w:color="auto"/>
        <w:right w:val="none" w:sz="0" w:space="0" w:color="auto"/>
      </w:divBdr>
    </w:div>
    <w:div w:id="1118140740">
      <w:bodyDiv w:val="1"/>
      <w:marLeft w:val="0"/>
      <w:marRight w:val="0"/>
      <w:marTop w:val="0"/>
      <w:marBottom w:val="0"/>
      <w:divBdr>
        <w:top w:val="none" w:sz="0" w:space="0" w:color="auto"/>
        <w:left w:val="none" w:sz="0" w:space="0" w:color="auto"/>
        <w:bottom w:val="none" w:sz="0" w:space="0" w:color="auto"/>
        <w:right w:val="none" w:sz="0" w:space="0" w:color="auto"/>
      </w:divBdr>
    </w:div>
    <w:div w:id="1121148288">
      <w:bodyDiv w:val="1"/>
      <w:marLeft w:val="0"/>
      <w:marRight w:val="0"/>
      <w:marTop w:val="0"/>
      <w:marBottom w:val="0"/>
      <w:divBdr>
        <w:top w:val="none" w:sz="0" w:space="0" w:color="auto"/>
        <w:left w:val="none" w:sz="0" w:space="0" w:color="auto"/>
        <w:bottom w:val="none" w:sz="0" w:space="0" w:color="auto"/>
        <w:right w:val="none" w:sz="0" w:space="0" w:color="auto"/>
      </w:divBdr>
    </w:div>
    <w:div w:id="1133252261">
      <w:bodyDiv w:val="1"/>
      <w:marLeft w:val="0"/>
      <w:marRight w:val="0"/>
      <w:marTop w:val="0"/>
      <w:marBottom w:val="0"/>
      <w:divBdr>
        <w:top w:val="none" w:sz="0" w:space="0" w:color="auto"/>
        <w:left w:val="none" w:sz="0" w:space="0" w:color="auto"/>
        <w:bottom w:val="none" w:sz="0" w:space="0" w:color="auto"/>
        <w:right w:val="none" w:sz="0" w:space="0" w:color="auto"/>
      </w:divBdr>
    </w:div>
    <w:div w:id="1136293090">
      <w:bodyDiv w:val="1"/>
      <w:marLeft w:val="0"/>
      <w:marRight w:val="0"/>
      <w:marTop w:val="0"/>
      <w:marBottom w:val="0"/>
      <w:divBdr>
        <w:top w:val="none" w:sz="0" w:space="0" w:color="auto"/>
        <w:left w:val="none" w:sz="0" w:space="0" w:color="auto"/>
        <w:bottom w:val="none" w:sz="0" w:space="0" w:color="auto"/>
        <w:right w:val="none" w:sz="0" w:space="0" w:color="auto"/>
      </w:divBdr>
    </w:div>
    <w:div w:id="1142313379">
      <w:bodyDiv w:val="1"/>
      <w:marLeft w:val="0"/>
      <w:marRight w:val="0"/>
      <w:marTop w:val="0"/>
      <w:marBottom w:val="0"/>
      <w:divBdr>
        <w:top w:val="none" w:sz="0" w:space="0" w:color="auto"/>
        <w:left w:val="none" w:sz="0" w:space="0" w:color="auto"/>
        <w:bottom w:val="none" w:sz="0" w:space="0" w:color="auto"/>
        <w:right w:val="none" w:sz="0" w:space="0" w:color="auto"/>
      </w:divBdr>
    </w:div>
    <w:div w:id="1142700809">
      <w:bodyDiv w:val="1"/>
      <w:marLeft w:val="0"/>
      <w:marRight w:val="0"/>
      <w:marTop w:val="0"/>
      <w:marBottom w:val="0"/>
      <w:divBdr>
        <w:top w:val="none" w:sz="0" w:space="0" w:color="auto"/>
        <w:left w:val="none" w:sz="0" w:space="0" w:color="auto"/>
        <w:bottom w:val="none" w:sz="0" w:space="0" w:color="auto"/>
        <w:right w:val="none" w:sz="0" w:space="0" w:color="auto"/>
      </w:divBdr>
    </w:div>
    <w:div w:id="1142768883">
      <w:bodyDiv w:val="1"/>
      <w:marLeft w:val="0"/>
      <w:marRight w:val="0"/>
      <w:marTop w:val="0"/>
      <w:marBottom w:val="0"/>
      <w:divBdr>
        <w:top w:val="none" w:sz="0" w:space="0" w:color="auto"/>
        <w:left w:val="none" w:sz="0" w:space="0" w:color="auto"/>
        <w:bottom w:val="none" w:sz="0" w:space="0" w:color="auto"/>
        <w:right w:val="none" w:sz="0" w:space="0" w:color="auto"/>
      </w:divBdr>
    </w:div>
    <w:div w:id="1153175731">
      <w:bodyDiv w:val="1"/>
      <w:marLeft w:val="0"/>
      <w:marRight w:val="0"/>
      <w:marTop w:val="0"/>
      <w:marBottom w:val="0"/>
      <w:divBdr>
        <w:top w:val="none" w:sz="0" w:space="0" w:color="auto"/>
        <w:left w:val="none" w:sz="0" w:space="0" w:color="auto"/>
        <w:bottom w:val="none" w:sz="0" w:space="0" w:color="auto"/>
        <w:right w:val="none" w:sz="0" w:space="0" w:color="auto"/>
      </w:divBdr>
    </w:div>
    <w:div w:id="1158113105">
      <w:bodyDiv w:val="1"/>
      <w:marLeft w:val="0"/>
      <w:marRight w:val="0"/>
      <w:marTop w:val="0"/>
      <w:marBottom w:val="0"/>
      <w:divBdr>
        <w:top w:val="none" w:sz="0" w:space="0" w:color="auto"/>
        <w:left w:val="none" w:sz="0" w:space="0" w:color="auto"/>
        <w:bottom w:val="none" w:sz="0" w:space="0" w:color="auto"/>
        <w:right w:val="none" w:sz="0" w:space="0" w:color="auto"/>
      </w:divBdr>
    </w:div>
    <w:div w:id="1162894989">
      <w:bodyDiv w:val="1"/>
      <w:marLeft w:val="0"/>
      <w:marRight w:val="0"/>
      <w:marTop w:val="0"/>
      <w:marBottom w:val="0"/>
      <w:divBdr>
        <w:top w:val="none" w:sz="0" w:space="0" w:color="auto"/>
        <w:left w:val="none" w:sz="0" w:space="0" w:color="auto"/>
        <w:bottom w:val="none" w:sz="0" w:space="0" w:color="auto"/>
        <w:right w:val="none" w:sz="0" w:space="0" w:color="auto"/>
      </w:divBdr>
    </w:div>
    <w:div w:id="1164319220">
      <w:bodyDiv w:val="1"/>
      <w:marLeft w:val="0"/>
      <w:marRight w:val="0"/>
      <w:marTop w:val="0"/>
      <w:marBottom w:val="0"/>
      <w:divBdr>
        <w:top w:val="none" w:sz="0" w:space="0" w:color="auto"/>
        <w:left w:val="none" w:sz="0" w:space="0" w:color="auto"/>
        <w:bottom w:val="none" w:sz="0" w:space="0" w:color="auto"/>
        <w:right w:val="none" w:sz="0" w:space="0" w:color="auto"/>
      </w:divBdr>
    </w:div>
    <w:div w:id="1170103375">
      <w:bodyDiv w:val="1"/>
      <w:marLeft w:val="0"/>
      <w:marRight w:val="0"/>
      <w:marTop w:val="0"/>
      <w:marBottom w:val="0"/>
      <w:divBdr>
        <w:top w:val="none" w:sz="0" w:space="0" w:color="auto"/>
        <w:left w:val="none" w:sz="0" w:space="0" w:color="auto"/>
        <w:bottom w:val="none" w:sz="0" w:space="0" w:color="auto"/>
        <w:right w:val="none" w:sz="0" w:space="0" w:color="auto"/>
      </w:divBdr>
    </w:div>
    <w:div w:id="1177309935">
      <w:bodyDiv w:val="1"/>
      <w:marLeft w:val="0"/>
      <w:marRight w:val="0"/>
      <w:marTop w:val="0"/>
      <w:marBottom w:val="0"/>
      <w:divBdr>
        <w:top w:val="none" w:sz="0" w:space="0" w:color="auto"/>
        <w:left w:val="none" w:sz="0" w:space="0" w:color="auto"/>
        <w:bottom w:val="none" w:sz="0" w:space="0" w:color="auto"/>
        <w:right w:val="none" w:sz="0" w:space="0" w:color="auto"/>
      </w:divBdr>
    </w:div>
    <w:div w:id="1177886644">
      <w:bodyDiv w:val="1"/>
      <w:marLeft w:val="0"/>
      <w:marRight w:val="0"/>
      <w:marTop w:val="0"/>
      <w:marBottom w:val="0"/>
      <w:divBdr>
        <w:top w:val="none" w:sz="0" w:space="0" w:color="auto"/>
        <w:left w:val="none" w:sz="0" w:space="0" w:color="auto"/>
        <w:bottom w:val="none" w:sz="0" w:space="0" w:color="auto"/>
        <w:right w:val="none" w:sz="0" w:space="0" w:color="auto"/>
      </w:divBdr>
    </w:div>
    <w:div w:id="1178346002">
      <w:bodyDiv w:val="1"/>
      <w:marLeft w:val="0"/>
      <w:marRight w:val="0"/>
      <w:marTop w:val="0"/>
      <w:marBottom w:val="0"/>
      <w:divBdr>
        <w:top w:val="none" w:sz="0" w:space="0" w:color="auto"/>
        <w:left w:val="none" w:sz="0" w:space="0" w:color="auto"/>
        <w:bottom w:val="none" w:sz="0" w:space="0" w:color="auto"/>
        <w:right w:val="none" w:sz="0" w:space="0" w:color="auto"/>
      </w:divBdr>
    </w:div>
    <w:div w:id="1180781412">
      <w:bodyDiv w:val="1"/>
      <w:marLeft w:val="0"/>
      <w:marRight w:val="0"/>
      <w:marTop w:val="0"/>
      <w:marBottom w:val="0"/>
      <w:divBdr>
        <w:top w:val="none" w:sz="0" w:space="0" w:color="auto"/>
        <w:left w:val="none" w:sz="0" w:space="0" w:color="auto"/>
        <w:bottom w:val="none" w:sz="0" w:space="0" w:color="auto"/>
        <w:right w:val="none" w:sz="0" w:space="0" w:color="auto"/>
      </w:divBdr>
      <w:divsChild>
        <w:div w:id="1343580479">
          <w:marLeft w:val="0"/>
          <w:marRight w:val="0"/>
          <w:marTop w:val="0"/>
          <w:marBottom w:val="0"/>
          <w:divBdr>
            <w:top w:val="none" w:sz="0" w:space="0" w:color="auto"/>
            <w:left w:val="none" w:sz="0" w:space="0" w:color="auto"/>
            <w:bottom w:val="none" w:sz="0" w:space="0" w:color="auto"/>
            <w:right w:val="none" w:sz="0" w:space="0" w:color="auto"/>
          </w:divBdr>
          <w:divsChild>
            <w:div w:id="1725595492">
              <w:marLeft w:val="0"/>
              <w:marRight w:val="0"/>
              <w:marTop w:val="0"/>
              <w:marBottom w:val="0"/>
              <w:divBdr>
                <w:top w:val="none" w:sz="0" w:space="0" w:color="auto"/>
                <w:left w:val="none" w:sz="0" w:space="0" w:color="auto"/>
                <w:bottom w:val="none" w:sz="0" w:space="0" w:color="auto"/>
                <w:right w:val="none" w:sz="0" w:space="0" w:color="auto"/>
              </w:divBdr>
            </w:div>
            <w:div w:id="1485510649">
              <w:marLeft w:val="0"/>
              <w:marRight w:val="0"/>
              <w:marTop w:val="0"/>
              <w:marBottom w:val="0"/>
              <w:divBdr>
                <w:top w:val="none" w:sz="0" w:space="0" w:color="auto"/>
                <w:left w:val="none" w:sz="0" w:space="0" w:color="auto"/>
                <w:bottom w:val="none" w:sz="0" w:space="0" w:color="auto"/>
                <w:right w:val="none" w:sz="0" w:space="0" w:color="auto"/>
              </w:divBdr>
            </w:div>
            <w:div w:id="1214191400">
              <w:marLeft w:val="0"/>
              <w:marRight w:val="0"/>
              <w:marTop w:val="0"/>
              <w:marBottom w:val="0"/>
              <w:divBdr>
                <w:top w:val="none" w:sz="0" w:space="0" w:color="auto"/>
                <w:left w:val="none" w:sz="0" w:space="0" w:color="auto"/>
                <w:bottom w:val="none" w:sz="0" w:space="0" w:color="auto"/>
                <w:right w:val="none" w:sz="0" w:space="0" w:color="auto"/>
              </w:divBdr>
            </w:div>
            <w:div w:id="2037344107">
              <w:marLeft w:val="0"/>
              <w:marRight w:val="0"/>
              <w:marTop w:val="0"/>
              <w:marBottom w:val="0"/>
              <w:divBdr>
                <w:top w:val="none" w:sz="0" w:space="0" w:color="auto"/>
                <w:left w:val="none" w:sz="0" w:space="0" w:color="auto"/>
                <w:bottom w:val="none" w:sz="0" w:space="0" w:color="auto"/>
                <w:right w:val="none" w:sz="0" w:space="0" w:color="auto"/>
              </w:divBdr>
            </w:div>
            <w:div w:id="356662846">
              <w:marLeft w:val="0"/>
              <w:marRight w:val="0"/>
              <w:marTop w:val="0"/>
              <w:marBottom w:val="0"/>
              <w:divBdr>
                <w:top w:val="none" w:sz="0" w:space="0" w:color="auto"/>
                <w:left w:val="none" w:sz="0" w:space="0" w:color="auto"/>
                <w:bottom w:val="none" w:sz="0" w:space="0" w:color="auto"/>
                <w:right w:val="none" w:sz="0" w:space="0" w:color="auto"/>
              </w:divBdr>
            </w:div>
            <w:div w:id="1765565682">
              <w:marLeft w:val="0"/>
              <w:marRight w:val="0"/>
              <w:marTop w:val="0"/>
              <w:marBottom w:val="0"/>
              <w:divBdr>
                <w:top w:val="none" w:sz="0" w:space="0" w:color="auto"/>
                <w:left w:val="none" w:sz="0" w:space="0" w:color="auto"/>
                <w:bottom w:val="none" w:sz="0" w:space="0" w:color="auto"/>
                <w:right w:val="none" w:sz="0" w:space="0" w:color="auto"/>
              </w:divBdr>
            </w:div>
            <w:div w:id="1321545765">
              <w:marLeft w:val="0"/>
              <w:marRight w:val="0"/>
              <w:marTop w:val="0"/>
              <w:marBottom w:val="0"/>
              <w:divBdr>
                <w:top w:val="none" w:sz="0" w:space="0" w:color="auto"/>
                <w:left w:val="none" w:sz="0" w:space="0" w:color="auto"/>
                <w:bottom w:val="none" w:sz="0" w:space="0" w:color="auto"/>
                <w:right w:val="none" w:sz="0" w:space="0" w:color="auto"/>
              </w:divBdr>
            </w:div>
            <w:div w:id="467405016">
              <w:marLeft w:val="0"/>
              <w:marRight w:val="0"/>
              <w:marTop w:val="0"/>
              <w:marBottom w:val="0"/>
              <w:divBdr>
                <w:top w:val="none" w:sz="0" w:space="0" w:color="auto"/>
                <w:left w:val="none" w:sz="0" w:space="0" w:color="auto"/>
                <w:bottom w:val="none" w:sz="0" w:space="0" w:color="auto"/>
                <w:right w:val="none" w:sz="0" w:space="0" w:color="auto"/>
              </w:divBdr>
            </w:div>
            <w:div w:id="1537237620">
              <w:marLeft w:val="0"/>
              <w:marRight w:val="0"/>
              <w:marTop w:val="0"/>
              <w:marBottom w:val="0"/>
              <w:divBdr>
                <w:top w:val="none" w:sz="0" w:space="0" w:color="auto"/>
                <w:left w:val="none" w:sz="0" w:space="0" w:color="auto"/>
                <w:bottom w:val="none" w:sz="0" w:space="0" w:color="auto"/>
                <w:right w:val="none" w:sz="0" w:space="0" w:color="auto"/>
              </w:divBdr>
            </w:div>
            <w:div w:id="767388259">
              <w:marLeft w:val="0"/>
              <w:marRight w:val="0"/>
              <w:marTop w:val="0"/>
              <w:marBottom w:val="0"/>
              <w:divBdr>
                <w:top w:val="none" w:sz="0" w:space="0" w:color="auto"/>
                <w:left w:val="none" w:sz="0" w:space="0" w:color="auto"/>
                <w:bottom w:val="none" w:sz="0" w:space="0" w:color="auto"/>
                <w:right w:val="none" w:sz="0" w:space="0" w:color="auto"/>
              </w:divBdr>
            </w:div>
            <w:div w:id="144323538">
              <w:marLeft w:val="0"/>
              <w:marRight w:val="0"/>
              <w:marTop w:val="0"/>
              <w:marBottom w:val="0"/>
              <w:divBdr>
                <w:top w:val="none" w:sz="0" w:space="0" w:color="auto"/>
                <w:left w:val="none" w:sz="0" w:space="0" w:color="auto"/>
                <w:bottom w:val="none" w:sz="0" w:space="0" w:color="auto"/>
                <w:right w:val="none" w:sz="0" w:space="0" w:color="auto"/>
              </w:divBdr>
            </w:div>
            <w:div w:id="580869077">
              <w:marLeft w:val="0"/>
              <w:marRight w:val="0"/>
              <w:marTop w:val="0"/>
              <w:marBottom w:val="0"/>
              <w:divBdr>
                <w:top w:val="none" w:sz="0" w:space="0" w:color="auto"/>
                <w:left w:val="none" w:sz="0" w:space="0" w:color="auto"/>
                <w:bottom w:val="none" w:sz="0" w:space="0" w:color="auto"/>
                <w:right w:val="none" w:sz="0" w:space="0" w:color="auto"/>
              </w:divBdr>
            </w:div>
            <w:div w:id="4541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79402">
      <w:bodyDiv w:val="1"/>
      <w:marLeft w:val="0"/>
      <w:marRight w:val="0"/>
      <w:marTop w:val="0"/>
      <w:marBottom w:val="0"/>
      <w:divBdr>
        <w:top w:val="none" w:sz="0" w:space="0" w:color="auto"/>
        <w:left w:val="none" w:sz="0" w:space="0" w:color="auto"/>
        <w:bottom w:val="none" w:sz="0" w:space="0" w:color="auto"/>
        <w:right w:val="none" w:sz="0" w:space="0" w:color="auto"/>
      </w:divBdr>
    </w:div>
    <w:div w:id="1182627352">
      <w:bodyDiv w:val="1"/>
      <w:marLeft w:val="0"/>
      <w:marRight w:val="0"/>
      <w:marTop w:val="0"/>
      <w:marBottom w:val="0"/>
      <w:divBdr>
        <w:top w:val="none" w:sz="0" w:space="0" w:color="auto"/>
        <w:left w:val="none" w:sz="0" w:space="0" w:color="auto"/>
        <w:bottom w:val="none" w:sz="0" w:space="0" w:color="auto"/>
        <w:right w:val="none" w:sz="0" w:space="0" w:color="auto"/>
      </w:divBdr>
    </w:div>
    <w:div w:id="1183665645">
      <w:bodyDiv w:val="1"/>
      <w:marLeft w:val="0"/>
      <w:marRight w:val="0"/>
      <w:marTop w:val="0"/>
      <w:marBottom w:val="0"/>
      <w:divBdr>
        <w:top w:val="none" w:sz="0" w:space="0" w:color="auto"/>
        <w:left w:val="none" w:sz="0" w:space="0" w:color="auto"/>
        <w:bottom w:val="none" w:sz="0" w:space="0" w:color="auto"/>
        <w:right w:val="none" w:sz="0" w:space="0" w:color="auto"/>
      </w:divBdr>
    </w:div>
    <w:div w:id="1189489625">
      <w:bodyDiv w:val="1"/>
      <w:marLeft w:val="0"/>
      <w:marRight w:val="0"/>
      <w:marTop w:val="0"/>
      <w:marBottom w:val="0"/>
      <w:divBdr>
        <w:top w:val="none" w:sz="0" w:space="0" w:color="auto"/>
        <w:left w:val="none" w:sz="0" w:space="0" w:color="auto"/>
        <w:bottom w:val="none" w:sz="0" w:space="0" w:color="auto"/>
        <w:right w:val="none" w:sz="0" w:space="0" w:color="auto"/>
      </w:divBdr>
    </w:div>
    <w:div w:id="1199664359">
      <w:bodyDiv w:val="1"/>
      <w:marLeft w:val="0"/>
      <w:marRight w:val="0"/>
      <w:marTop w:val="0"/>
      <w:marBottom w:val="0"/>
      <w:divBdr>
        <w:top w:val="none" w:sz="0" w:space="0" w:color="auto"/>
        <w:left w:val="none" w:sz="0" w:space="0" w:color="auto"/>
        <w:bottom w:val="none" w:sz="0" w:space="0" w:color="auto"/>
        <w:right w:val="none" w:sz="0" w:space="0" w:color="auto"/>
      </w:divBdr>
    </w:div>
    <w:div w:id="1209336017">
      <w:bodyDiv w:val="1"/>
      <w:marLeft w:val="0"/>
      <w:marRight w:val="0"/>
      <w:marTop w:val="0"/>
      <w:marBottom w:val="0"/>
      <w:divBdr>
        <w:top w:val="none" w:sz="0" w:space="0" w:color="auto"/>
        <w:left w:val="none" w:sz="0" w:space="0" w:color="auto"/>
        <w:bottom w:val="none" w:sz="0" w:space="0" w:color="auto"/>
        <w:right w:val="none" w:sz="0" w:space="0" w:color="auto"/>
      </w:divBdr>
    </w:div>
    <w:div w:id="1213617852">
      <w:bodyDiv w:val="1"/>
      <w:marLeft w:val="0"/>
      <w:marRight w:val="0"/>
      <w:marTop w:val="0"/>
      <w:marBottom w:val="0"/>
      <w:divBdr>
        <w:top w:val="none" w:sz="0" w:space="0" w:color="auto"/>
        <w:left w:val="none" w:sz="0" w:space="0" w:color="auto"/>
        <w:bottom w:val="none" w:sz="0" w:space="0" w:color="auto"/>
        <w:right w:val="none" w:sz="0" w:space="0" w:color="auto"/>
      </w:divBdr>
    </w:div>
    <w:div w:id="1222709601">
      <w:bodyDiv w:val="1"/>
      <w:marLeft w:val="0"/>
      <w:marRight w:val="0"/>
      <w:marTop w:val="0"/>
      <w:marBottom w:val="0"/>
      <w:divBdr>
        <w:top w:val="none" w:sz="0" w:space="0" w:color="auto"/>
        <w:left w:val="none" w:sz="0" w:space="0" w:color="auto"/>
        <w:bottom w:val="none" w:sz="0" w:space="0" w:color="auto"/>
        <w:right w:val="none" w:sz="0" w:space="0" w:color="auto"/>
      </w:divBdr>
    </w:div>
    <w:div w:id="1225683523">
      <w:bodyDiv w:val="1"/>
      <w:marLeft w:val="0"/>
      <w:marRight w:val="0"/>
      <w:marTop w:val="0"/>
      <w:marBottom w:val="0"/>
      <w:divBdr>
        <w:top w:val="none" w:sz="0" w:space="0" w:color="auto"/>
        <w:left w:val="none" w:sz="0" w:space="0" w:color="auto"/>
        <w:bottom w:val="none" w:sz="0" w:space="0" w:color="auto"/>
        <w:right w:val="none" w:sz="0" w:space="0" w:color="auto"/>
      </w:divBdr>
    </w:div>
    <w:div w:id="1229803915">
      <w:bodyDiv w:val="1"/>
      <w:marLeft w:val="0"/>
      <w:marRight w:val="0"/>
      <w:marTop w:val="0"/>
      <w:marBottom w:val="0"/>
      <w:divBdr>
        <w:top w:val="none" w:sz="0" w:space="0" w:color="auto"/>
        <w:left w:val="none" w:sz="0" w:space="0" w:color="auto"/>
        <w:bottom w:val="none" w:sz="0" w:space="0" w:color="auto"/>
        <w:right w:val="none" w:sz="0" w:space="0" w:color="auto"/>
      </w:divBdr>
    </w:div>
    <w:div w:id="1236669357">
      <w:bodyDiv w:val="1"/>
      <w:marLeft w:val="0"/>
      <w:marRight w:val="0"/>
      <w:marTop w:val="0"/>
      <w:marBottom w:val="0"/>
      <w:divBdr>
        <w:top w:val="none" w:sz="0" w:space="0" w:color="auto"/>
        <w:left w:val="none" w:sz="0" w:space="0" w:color="auto"/>
        <w:bottom w:val="none" w:sz="0" w:space="0" w:color="auto"/>
        <w:right w:val="none" w:sz="0" w:space="0" w:color="auto"/>
      </w:divBdr>
    </w:div>
    <w:div w:id="1241327366">
      <w:bodyDiv w:val="1"/>
      <w:marLeft w:val="0"/>
      <w:marRight w:val="0"/>
      <w:marTop w:val="0"/>
      <w:marBottom w:val="0"/>
      <w:divBdr>
        <w:top w:val="none" w:sz="0" w:space="0" w:color="auto"/>
        <w:left w:val="none" w:sz="0" w:space="0" w:color="auto"/>
        <w:bottom w:val="none" w:sz="0" w:space="0" w:color="auto"/>
        <w:right w:val="none" w:sz="0" w:space="0" w:color="auto"/>
      </w:divBdr>
    </w:div>
    <w:div w:id="1242181765">
      <w:bodyDiv w:val="1"/>
      <w:marLeft w:val="0"/>
      <w:marRight w:val="0"/>
      <w:marTop w:val="0"/>
      <w:marBottom w:val="0"/>
      <w:divBdr>
        <w:top w:val="none" w:sz="0" w:space="0" w:color="auto"/>
        <w:left w:val="none" w:sz="0" w:space="0" w:color="auto"/>
        <w:bottom w:val="none" w:sz="0" w:space="0" w:color="auto"/>
        <w:right w:val="none" w:sz="0" w:space="0" w:color="auto"/>
      </w:divBdr>
    </w:div>
    <w:div w:id="1245997494">
      <w:bodyDiv w:val="1"/>
      <w:marLeft w:val="0"/>
      <w:marRight w:val="0"/>
      <w:marTop w:val="0"/>
      <w:marBottom w:val="0"/>
      <w:divBdr>
        <w:top w:val="none" w:sz="0" w:space="0" w:color="auto"/>
        <w:left w:val="none" w:sz="0" w:space="0" w:color="auto"/>
        <w:bottom w:val="none" w:sz="0" w:space="0" w:color="auto"/>
        <w:right w:val="none" w:sz="0" w:space="0" w:color="auto"/>
      </w:divBdr>
    </w:div>
    <w:div w:id="1246574053">
      <w:bodyDiv w:val="1"/>
      <w:marLeft w:val="0"/>
      <w:marRight w:val="0"/>
      <w:marTop w:val="0"/>
      <w:marBottom w:val="0"/>
      <w:divBdr>
        <w:top w:val="none" w:sz="0" w:space="0" w:color="auto"/>
        <w:left w:val="none" w:sz="0" w:space="0" w:color="auto"/>
        <w:bottom w:val="none" w:sz="0" w:space="0" w:color="auto"/>
        <w:right w:val="none" w:sz="0" w:space="0" w:color="auto"/>
      </w:divBdr>
    </w:div>
    <w:div w:id="1247150993">
      <w:bodyDiv w:val="1"/>
      <w:marLeft w:val="0"/>
      <w:marRight w:val="0"/>
      <w:marTop w:val="0"/>
      <w:marBottom w:val="0"/>
      <w:divBdr>
        <w:top w:val="none" w:sz="0" w:space="0" w:color="auto"/>
        <w:left w:val="none" w:sz="0" w:space="0" w:color="auto"/>
        <w:bottom w:val="none" w:sz="0" w:space="0" w:color="auto"/>
        <w:right w:val="none" w:sz="0" w:space="0" w:color="auto"/>
      </w:divBdr>
    </w:div>
    <w:div w:id="1249459703">
      <w:bodyDiv w:val="1"/>
      <w:marLeft w:val="0"/>
      <w:marRight w:val="0"/>
      <w:marTop w:val="0"/>
      <w:marBottom w:val="0"/>
      <w:divBdr>
        <w:top w:val="none" w:sz="0" w:space="0" w:color="auto"/>
        <w:left w:val="none" w:sz="0" w:space="0" w:color="auto"/>
        <w:bottom w:val="none" w:sz="0" w:space="0" w:color="auto"/>
        <w:right w:val="none" w:sz="0" w:space="0" w:color="auto"/>
      </w:divBdr>
    </w:div>
    <w:div w:id="1252393770">
      <w:bodyDiv w:val="1"/>
      <w:marLeft w:val="0"/>
      <w:marRight w:val="0"/>
      <w:marTop w:val="0"/>
      <w:marBottom w:val="0"/>
      <w:divBdr>
        <w:top w:val="none" w:sz="0" w:space="0" w:color="auto"/>
        <w:left w:val="none" w:sz="0" w:space="0" w:color="auto"/>
        <w:bottom w:val="none" w:sz="0" w:space="0" w:color="auto"/>
        <w:right w:val="none" w:sz="0" w:space="0" w:color="auto"/>
      </w:divBdr>
    </w:div>
    <w:div w:id="1256668049">
      <w:bodyDiv w:val="1"/>
      <w:marLeft w:val="0"/>
      <w:marRight w:val="0"/>
      <w:marTop w:val="0"/>
      <w:marBottom w:val="0"/>
      <w:divBdr>
        <w:top w:val="none" w:sz="0" w:space="0" w:color="auto"/>
        <w:left w:val="none" w:sz="0" w:space="0" w:color="auto"/>
        <w:bottom w:val="none" w:sz="0" w:space="0" w:color="auto"/>
        <w:right w:val="none" w:sz="0" w:space="0" w:color="auto"/>
      </w:divBdr>
    </w:div>
    <w:div w:id="1256867478">
      <w:bodyDiv w:val="1"/>
      <w:marLeft w:val="0"/>
      <w:marRight w:val="0"/>
      <w:marTop w:val="0"/>
      <w:marBottom w:val="0"/>
      <w:divBdr>
        <w:top w:val="none" w:sz="0" w:space="0" w:color="auto"/>
        <w:left w:val="none" w:sz="0" w:space="0" w:color="auto"/>
        <w:bottom w:val="none" w:sz="0" w:space="0" w:color="auto"/>
        <w:right w:val="none" w:sz="0" w:space="0" w:color="auto"/>
      </w:divBdr>
    </w:div>
    <w:div w:id="1257835025">
      <w:bodyDiv w:val="1"/>
      <w:marLeft w:val="0"/>
      <w:marRight w:val="0"/>
      <w:marTop w:val="0"/>
      <w:marBottom w:val="0"/>
      <w:divBdr>
        <w:top w:val="none" w:sz="0" w:space="0" w:color="auto"/>
        <w:left w:val="none" w:sz="0" w:space="0" w:color="auto"/>
        <w:bottom w:val="none" w:sz="0" w:space="0" w:color="auto"/>
        <w:right w:val="none" w:sz="0" w:space="0" w:color="auto"/>
      </w:divBdr>
    </w:div>
    <w:div w:id="1259752403">
      <w:bodyDiv w:val="1"/>
      <w:marLeft w:val="0"/>
      <w:marRight w:val="0"/>
      <w:marTop w:val="0"/>
      <w:marBottom w:val="0"/>
      <w:divBdr>
        <w:top w:val="none" w:sz="0" w:space="0" w:color="auto"/>
        <w:left w:val="none" w:sz="0" w:space="0" w:color="auto"/>
        <w:bottom w:val="none" w:sz="0" w:space="0" w:color="auto"/>
        <w:right w:val="none" w:sz="0" w:space="0" w:color="auto"/>
      </w:divBdr>
    </w:div>
    <w:div w:id="1274903661">
      <w:bodyDiv w:val="1"/>
      <w:marLeft w:val="0"/>
      <w:marRight w:val="0"/>
      <w:marTop w:val="0"/>
      <w:marBottom w:val="0"/>
      <w:divBdr>
        <w:top w:val="none" w:sz="0" w:space="0" w:color="auto"/>
        <w:left w:val="none" w:sz="0" w:space="0" w:color="auto"/>
        <w:bottom w:val="none" w:sz="0" w:space="0" w:color="auto"/>
        <w:right w:val="none" w:sz="0" w:space="0" w:color="auto"/>
      </w:divBdr>
    </w:div>
    <w:div w:id="1275363256">
      <w:bodyDiv w:val="1"/>
      <w:marLeft w:val="0"/>
      <w:marRight w:val="0"/>
      <w:marTop w:val="0"/>
      <w:marBottom w:val="0"/>
      <w:divBdr>
        <w:top w:val="none" w:sz="0" w:space="0" w:color="auto"/>
        <w:left w:val="none" w:sz="0" w:space="0" w:color="auto"/>
        <w:bottom w:val="none" w:sz="0" w:space="0" w:color="auto"/>
        <w:right w:val="none" w:sz="0" w:space="0" w:color="auto"/>
      </w:divBdr>
    </w:div>
    <w:div w:id="1279604593">
      <w:bodyDiv w:val="1"/>
      <w:marLeft w:val="0"/>
      <w:marRight w:val="0"/>
      <w:marTop w:val="0"/>
      <w:marBottom w:val="0"/>
      <w:divBdr>
        <w:top w:val="none" w:sz="0" w:space="0" w:color="auto"/>
        <w:left w:val="none" w:sz="0" w:space="0" w:color="auto"/>
        <w:bottom w:val="none" w:sz="0" w:space="0" w:color="auto"/>
        <w:right w:val="none" w:sz="0" w:space="0" w:color="auto"/>
      </w:divBdr>
    </w:div>
    <w:div w:id="1280186385">
      <w:bodyDiv w:val="1"/>
      <w:marLeft w:val="0"/>
      <w:marRight w:val="0"/>
      <w:marTop w:val="0"/>
      <w:marBottom w:val="0"/>
      <w:divBdr>
        <w:top w:val="none" w:sz="0" w:space="0" w:color="auto"/>
        <w:left w:val="none" w:sz="0" w:space="0" w:color="auto"/>
        <w:bottom w:val="none" w:sz="0" w:space="0" w:color="auto"/>
        <w:right w:val="none" w:sz="0" w:space="0" w:color="auto"/>
      </w:divBdr>
    </w:div>
    <w:div w:id="1282151609">
      <w:bodyDiv w:val="1"/>
      <w:marLeft w:val="0"/>
      <w:marRight w:val="0"/>
      <w:marTop w:val="0"/>
      <w:marBottom w:val="0"/>
      <w:divBdr>
        <w:top w:val="none" w:sz="0" w:space="0" w:color="auto"/>
        <w:left w:val="none" w:sz="0" w:space="0" w:color="auto"/>
        <w:bottom w:val="none" w:sz="0" w:space="0" w:color="auto"/>
        <w:right w:val="none" w:sz="0" w:space="0" w:color="auto"/>
      </w:divBdr>
    </w:div>
    <w:div w:id="1282153548">
      <w:bodyDiv w:val="1"/>
      <w:marLeft w:val="0"/>
      <w:marRight w:val="0"/>
      <w:marTop w:val="0"/>
      <w:marBottom w:val="0"/>
      <w:divBdr>
        <w:top w:val="none" w:sz="0" w:space="0" w:color="auto"/>
        <w:left w:val="none" w:sz="0" w:space="0" w:color="auto"/>
        <w:bottom w:val="none" w:sz="0" w:space="0" w:color="auto"/>
        <w:right w:val="none" w:sz="0" w:space="0" w:color="auto"/>
      </w:divBdr>
    </w:div>
    <w:div w:id="1283995810">
      <w:bodyDiv w:val="1"/>
      <w:marLeft w:val="0"/>
      <w:marRight w:val="0"/>
      <w:marTop w:val="0"/>
      <w:marBottom w:val="0"/>
      <w:divBdr>
        <w:top w:val="none" w:sz="0" w:space="0" w:color="auto"/>
        <w:left w:val="none" w:sz="0" w:space="0" w:color="auto"/>
        <w:bottom w:val="none" w:sz="0" w:space="0" w:color="auto"/>
        <w:right w:val="none" w:sz="0" w:space="0" w:color="auto"/>
      </w:divBdr>
    </w:div>
    <w:div w:id="1286500504">
      <w:bodyDiv w:val="1"/>
      <w:marLeft w:val="0"/>
      <w:marRight w:val="0"/>
      <w:marTop w:val="0"/>
      <w:marBottom w:val="0"/>
      <w:divBdr>
        <w:top w:val="none" w:sz="0" w:space="0" w:color="auto"/>
        <w:left w:val="none" w:sz="0" w:space="0" w:color="auto"/>
        <w:bottom w:val="none" w:sz="0" w:space="0" w:color="auto"/>
        <w:right w:val="none" w:sz="0" w:space="0" w:color="auto"/>
      </w:divBdr>
    </w:div>
    <w:div w:id="1290475649">
      <w:bodyDiv w:val="1"/>
      <w:marLeft w:val="0"/>
      <w:marRight w:val="0"/>
      <w:marTop w:val="0"/>
      <w:marBottom w:val="0"/>
      <w:divBdr>
        <w:top w:val="none" w:sz="0" w:space="0" w:color="auto"/>
        <w:left w:val="none" w:sz="0" w:space="0" w:color="auto"/>
        <w:bottom w:val="none" w:sz="0" w:space="0" w:color="auto"/>
        <w:right w:val="none" w:sz="0" w:space="0" w:color="auto"/>
      </w:divBdr>
    </w:div>
    <w:div w:id="1291594104">
      <w:bodyDiv w:val="1"/>
      <w:marLeft w:val="0"/>
      <w:marRight w:val="0"/>
      <w:marTop w:val="0"/>
      <w:marBottom w:val="0"/>
      <w:divBdr>
        <w:top w:val="none" w:sz="0" w:space="0" w:color="auto"/>
        <w:left w:val="none" w:sz="0" w:space="0" w:color="auto"/>
        <w:bottom w:val="none" w:sz="0" w:space="0" w:color="auto"/>
        <w:right w:val="none" w:sz="0" w:space="0" w:color="auto"/>
      </w:divBdr>
    </w:div>
    <w:div w:id="1294553539">
      <w:bodyDiv w:val="1"/>
      <w:marLeft w:val="0"/>
      <w:marRight w:val="0"/>
      <w:marTop w:val="0"/>
      <w:marBottom w:val="0"/>
      <w:divBdr>
        <w:top w:val="none" w:sz="0" w:space="0" w:color="auto"/>
        <w:left w:val="none" w:sz="0" w:space="0" w:color="auto"/>
        <w:bottom w:val="none" w:sz="0" w:space="0" w:color="auto"/>
        <w:right w:val="none" w:sz="0" w:space="0" w:color="auto"/>
      </w:divBdr>
    </w:div>
    <w:div w:id="1295213969">
      <w:bodyDiv w:val="1"/>
      <w:marLeft w:val="0"/>
      <w:marRight w:val="0"/>
      <w:marTop w:val="0"/>
      <w:marBottom w:val="0"/>
      <w:divBdr>
        <w:top w:val="none" w:sz="0" w:space="0" w:color="auto"/>
        <w:left w:val="none" w:sz="0" w:space="0" w:color="auto"/>
        <w:bottom w:val="none" w:sz="0" w:space="0" w:color="auto"/>
        <w:right w:val="none" w:sz="0" w:space="0" w:color="auto"/>
      </w:divBdr>
    </w:div>
    <w:div w:id="1298948258">
      <w:bodyDiv w:val="1"/>
      <w:marLeft w:val="0"/>
      <w:marRight w:val="0"/>
      <w:marTop w:val="0"/>
      <w:marBottom w:val="0"/>
      <w:divBdr>
        <w:top w:val="none" w:sz="0" w:space="0" w:color="auto"/>
        <w:left w:val="none" w:sz="0" w:space="0" w:color="auto"/>
        <w:bottom w:val="none" w:sz="0" w:space="0" w:color="auto"/>
        <w:right w:val="none" w:sz="0" w:space="0" w:color="auto"/>
      </w:divBdr>
    </w:div>
    <w:div w:id="1302223831">
      <w:bodyDiv w:val="1"/>
      <w:marLeft w:val="0"/>
      <w:marRight w:val="0"/>
      <w:marTop w:val="0"/>
      <w:marBottom w:val="0"/>
      <w:divBdr>
        <w:top w:val="none" w:sz="0" w:space="0" w:color="auto"/>
        <w:left w:val="none" w:sz="0" w:space="0" w:color="auto"/>
        <w:bottom w:val="none" w:sz="0" w:space="0" w:color="auto"/>
        <w:right w:val="none" w:sz="0" w:space="0" w:color="auto"/>
      </w:divBdr>
    </w:div>
    <w:div w:id="1311246794">
      <w:bodyDiv w:val="1"/>
      <w:marLeft w:val="0"/>
      <w:marRight w:val="0"/>
      <w:marTop w:val="0"/>
      <w:marBottom w:val="0"/>
      <w:divBdr>
        <w:top w:val="none" w:sz="0" w:space="0" w:color="auto"/>
        <w:left w:val="none" w:sz="0" w:space="0" w:color="auto"/>
        <w:bottom w:val="none" w:sz="0" w:space="0" w:color="auto"/>
        <w:right w:val="none" w:sz="0" w:space="0" w:color="auto"/>
      </w:divBdr>
    </w:div>
    <w:div w:id="1311249963">
      <w:bodyDiv w:val="1"/>
      <w:marLeft w:val="0"/>
      <w:marRight w:val="0"/>
      <w:marTop w:val="0"/>
      <w:marBottom w:val="0"/>
      <w:divBdr>
        <w:top w:val="none" w:sz="0" w:space="0" w:color="auto"/>
        <w:left w:val="none" w:sz="0" w:space="0" w:color="auto"/>
        <w:bottom w:val="none" w:sz="0" w:space="0" w:color="auto"/>
        <w:right w:val="none" w:sz="0" w:space="0" w:color="auto"/>
      </w:divBdr>
    </w:div>
    <w:div w:id="1321696781">
      <w:bodyDiv w:val="1"/>
      <w:marLeft w:val="0"/>
      <w:marRight w:val="0"/>
      <w:marTop w:val="0"/>
      <w:marBottom w:val="0"/>
      <w:divBdr>
        <w:top w:val="none" w:sz="0" w:space="0" w:color="auto"/>
        <w:left w:val="none" w:sz="0" w:space="0" w:color="auto"/>
        <w:bottom w:val="none" w:sz="0" w:space="0" w:color="auto"/>
        <w:right w:val="none" w:sz="0" w:space="0" w:color="auto"/>
      </w:divBdr>
    </w:div>
    <w:div w:id="1322351708">
      <w:bodyDiv w:val="1"/>
      <w:marLeft w:val="0"/>
      <w:marRight w:val="0"/>
      <w:marTop w:val="0"/>
      <w:marBottom w:val="0"/>
      <w:divBdr>
        <w:top w:val="none" w:sz="0" w:space="0" w:color="auto"/>
        <w:left w:val="none" w:sz="0" w:space="0" w:color="auto"/>
        <w:bottom w:val="none" w:sz="0" w:space="0" w:color="auto"/>
        <w:right w:val="none" w:sz="0" w:space="0" w:color="auto"/>
      </w:divBdr>
    </w:div>
    <w:div w:id="1323007583">
      <w:bodyDiv w:val="1"/>
      <w:marLeft w:val="0"/>
      <w:marRight w:val="0"/>
      <w:marTop w:val="0"/>
      <w:marBottom w:val="0"/>
      <w:divBdr>
        <w:top w:val="none" w:sz="0" w:space="0" w:color="auto"/>
        <w:left w:val="none" w:sz="0" w:space="0" w:color="auto"/>
        <w:bottom w:val="none" w:sz="0" w:space="0" w:color="auto"/>
        <w:right w:val="none" w:sz="0" w:space="0" w:color="auto"/>
      </w:divBdr>
    </w:div>
    <w:div w:id="1324047731">
      <w:bodyDiv w:val="1"/>
      <w:marLeft w:val="0"/>
      <w:marRight w:val="0"/>
      <w:marTop w:val="0"/>
      <w:marBottom w:val="0"/>
      <w:divBdr>
        <w:top w:val="none" w:sz="0" w:space="0" w:color="auto"/>
        <w:left w:val="none" w:sz="0" w:space="0" w:color="auto"/>
        <w:bottom w:val="none" w:sz="0" w:space="0" w:color="auto"/>
        <w:right w:val="none" w:sz="0" w:space="0" w:color="auto"/>
      </w:divBdr>
    </w:div>
    <w:div w:id="1330906407">
      <w:bodyDiv w:val="1"/>
      <w:marLeft w:val="0"/>
      <w:marRight w:val="0"/>
      <w:marTop w:val="0"/>
      <w:marBottom w:val="0"/>
      <w:divBdr>
        <w:top w:val="none" w:sz="0" w:space="0" w:color="auto"/>
        <w:left w:val="none" w:sz="0" w:space="0" w:color="auto"/>
        <w:bottom w:val="none" w:sz="0" w:space="0" w:color="auto"/>
        <w:right w:val="none" w:sz="0" w:space="0" w:color="auto"/>
      </w:divBdr>
    </w:div>
    <w:div w:id="1331786865">
      <w:bodyDiv w:val="1"/>
      <w:marLeft w:val="0"/>
      <w:marRight w:val="0"/>
      <w:marTop w:val="0"/>
      <w:marBottom w:val="0"/>
      <w:divBdr>
        <w:top w:val="none" w:sz="0" w:space="0" w:color="auto"/>
        <w:left w:val="none" w:sz="0" w:space="0" w:color="auto"/>
        <w:bottom w:val="none" w:sz="0" w:space="0" w:color="auto"/>
        <w:right w:val="none" w:sz="0" w:space="0" w:color="auto"/>
      </w:divBdr>
    </w:div>
    <w:div w:id="1337461775">
      <w:bodyDiv w:val="1"/>
      <w:marLeft w:val="0"/>
      <w:marRight w:val="0"/>
      <w:marTop w:val="0"/>
      <w:marBottom w:val="0"/>
      <w:divBdr>
        <w:top w:val="none" w:sz="0" w:space="0" w:color="auto"/>
        <w:left w:val="none" w:sz="0" w:space="0" w:color="auto"/>
        <w:bottom w:val="none" w:sz="0" w:space="0" w:color="auto"/>
        <w:right w:val="none" w:sz="0" w:space="0" w:color="auto"/>
      </w:divBdr>
    </w:div>
    <w:div w:id="1337801705">
      <w:bodyDiv w:val="1"/>
      <w:marLeft w:val="0"/>
      <w:marRight w:val="0"/>
      <w:marTop w:val="0"/>
      <w:marBottom w:val="0"/>
      <w:divBdr>
        <w:top w:val="none" w:sz="0" w:space="0" w:color="auto"/>
        <w:left w:val="none" w:sz="0" w:space="0" w:color="auto"/>
        <w:bottom w:val="none" w:sz="0" w:space="0" w:color="auto"/>
        <w:right w:val="none" w:sz="0" w:space="0" w:color="auto"/>
      </w:divBdr>
    </w:div>
    <w:div w:id="1352220849">
      <w:bodyDiv w:val="1"/>
      <w:marLeft w:val="0"/>
      <w:marRight w:val="0"/>
      <w:marTop w:val="0"/>
      <w:marBottom w:val="0"/>
      <w:divBdr>
        <w:top w:val="none" w:sz="0" w:space="0" w:color="auto"/>
        <w:left w:val="none" w:sz="0" w:space="0" w:color="auto"/>
        <w:bottom w:val="none" w:sz="0" w:space="0" w:color="auto"/>
        <w:right w:val="none" w:sz="0" w:space="0" w:color="auto"/>
      </w:divBdr>
    </w:div>
    <w:div w:id="1355035429">
      <w:bodyDiv w:val="1"/>
      <w:marLeft w:val="0"/>
      <w:marRight w:val="0"/>
      <w:marTop w:val="0"/>
      <w:marBottom w:val="0"/>
      <w:divBdr>
        <w:top w:val="none" w:sz="0" w:space="0" w:color="auto"/>
        <w:left w:val="none" w:sz="0" w:space="0" w:color="auto"/>
        <w:bottom w:val="none" w:sz="0" w:space="0" w:color="auto"/>
        <w:right w:val="none" w:sz="0" w:space="0" w:color="auto"/>
      </w:divBdr>
    </w:div>
    <w:div w:id="1358198034">
      <w:bodyDiv w:val="1"/>
      <w:marLeft w:val="0"/>
      <w:marRight w:val="0"/>
      <w:marTop w:val="0"/>
      <w:marBottom w:val="0"/>
      <w:divBdr>
        <w:top w:val="none" w:sz="0" w:space="0" w:color="auto"/>
        <w:left w:val="none" w:sz="0" w:space="0" w:color="auto"/>
        <w:bottom w:val="none" w:sz="0" w:space="0" w:color="auto"/>
        <w:right w:val="none" w:sz="0" w:space="0" w:color="auto"/>
      </w:divBdr>
    </w:div>
    <w:div w:id="1363246680">
      <w:bodyDiv w:val="1"/>
      <w:marLeft w:val="0"/>
      <w:marRight w:val="0"/>
      <w:marTop w:val="0"/>
      <w:marBottom w:val="0"/>
      <w:divBdr>
        <w:top w:val="none" w:sz="0" w:space="0" w:color="auto"/>
        <w:left w:val="none" w:sz="0" w:space="0" w:color="auto"/>
        <w:bottom w:val="none" w:sz="0" w:space="0" w:color="auto"/>
        <w:right w:val="none" w:sz="0" w:space="0" w:color="auto"/>
      </w:divBdr>
    </w:div>
    <w:div w:id="1363366068">
      <w:bodyDiv w:val="1"/>
      <w:marLeft w:val="0"/>
      <w:marRight w:val="0"/>
      <w:marTop w:val="0"/>
      <w:marBottom w:val="0"/>
      <w:divBdr>
        <w:top w:val="none" w:sz="0" w:space="0" w:color="auto"/>
        <w:left w:val="none" w:sz="0" w:space="0" w:color="auto"/>
        <w:bottom w:val="none" w:sz="0" w:space="0" w:color="auto"/>
        <w:right w:val="none" w:sz="0" w:space="0" w:color="auto"/>
      </w:divBdr>
    </w:div>
    <w:div w:id="1366324989">
      <w:bodyDiv w:val="1"/>
      <w:marLeft w:val="0"/>
      <w:marRight w:val="0"/>
      <w:marTop w:val="0"/>
      <w:marBottom w:val="0"/>
      <w:divBdr>
        <w:top w:val="none" w:sz="0" w:space="0" w:color="auto"/>
        <w:left w:val="none" w:sz="0" w:space="0" w:color="auto"/>
        <w:bottom w:val="none" w:sz="0" w:space="0" w:color="auto"/>
        <w:right w:val="none" w:sz="0" w:space="0" w:color="auto"/>
      </w:divBdr>
    </w:div>
    <w:div w:id="1367027447">
      <w:bodyDiv w:val="1"/>
      <w:marLeft w:val="0"/>
      <w:marRight w:val="0"/>
      <w:marTop w:val="0"/>
      <w:marBottom w:val="0"/>
      <w:divBdr>
        <w:top w:val="none" w:sz="0" w:space="0" w:color="auto"/>
        <w:left w:val="none" w:sz="0" w:space="0" w:color="auto"/>
        <w:bottom w:val="none" w:sz="0" w:space="0" w:color="auto"/>
        <w:right w:val="none" w:sz="0" w:space="0" w:color="auto"/>
      </w:divBdr>
    </w:div>
    <w:div w:id="1368751784">
      <w:bodyDiv w:val="1"/>
      <w:marLeft w:val="0"/>
      <w:marRight w:val="0"/>
      <w:marTop w:val="0"/>
      <w:marBottom w:val="0"/>
      <w:divBdr>
        <w:top w:val="none" w:sz="0" w:space="0" w:color="auto"/>
        <w:left w:val="none" w:sz="0" w:space="0" w:color="auto"/>
        <w:bottom w:val="none" w:sz="0" w:space="0" w:color="auto"/>
        <w:right w:val="none" w:sz="0" w:space="0" w:color="auto"/>
      </w:divBdr>
    </w:div>
    <w:div w:id="1369718913">
      <w:bodyDiv w:val="1"/>
      <w:marLeft w:val="0"/>
      <w:marRight w:val="0"/>
      <w:marTop w:val="0"/>
      <w:marBottom w:val="0"/>
      <w:divBdr>
        <w:top w:val="none" w:sz="0" w:space="0" w:color="auto"/>
        <w:left w:val="none" w:sz="0" w:space="0" w:color="auto"/>
        <w:bottom w:val="none" w:sz="0" w:space="0" w:color="auto"/>
        <w:right w:val="none" w:sz="0" w:space="0" w:color="auto"/>
      </w:divBdr>
    </w:div>
    <w:div w:id="1375076987">
      <w:bodyDiv w:val="1"/>
      <w:marLeft w:val="0"/>
      <w:marRight w:val="0"/>
      <w:marTop w:val="0"/>
      <w:marBottom w:val="0"/>
      <w:divBdr>
        <w:top w:val="none" w:sz="0" w:space="0" w:color="auto"/>
        <w:left w:val="none" w:sz="0" w:space="0" w:color="auto"/>
        <w:bottom w:val="none" w:sz="0" w:space="0" w:color="auto"/>
        <w:right w:val="none" w:sz="0" w:space="0" w:color="auto"/>
      </w:divBdr>
    </w:div>
    <w:div w:id="1376659260">
      <w:bodyDiv w:val="1"/>
      <w:marLeft w:val="0"/>
      <w:marRight w:val="0"/>
      <w:marTop w:val="0"/>
      <w:marBottom w:val="0"/>
      <w:divBdr>
        <w:top w:val="none" w:sz="0" w:space="0" w:color="auto"/>
        <w:left w:val="none" w:sz="0" w:space="0" w:color="auto"/>
        <w:bottom w:val="none" w:sz="0" w:space="0" w:color="auto"/>
        <w:right w:val="none" w:sz="0" w:space="0" w:color="auto"/>
      </w:divBdr>
    </w:div>
    <w:div w:id="1382360345">
      <w:bodyDiv w:val="1"/>
      <w:marLeft w:val="0"/>
      <w:marRight w:val="0"/>
      <w:marTop w:val="0"/>
      <w:marBottom w:val="0"/>
      <w:divBdr>
        <w:top w:val="none" w:sz="0" w:space="0" w:color="auto"/>
        <w:left w:val="none" w:sz="0" w:space="0" w:color="auto"/>
        <w:bottom w:val="none" w:sz="0" w:space="0" w:color="auto"/>
        <w:right w:val="none" w:sz="0" w:space="0" w:color="auto"/>
      </w:divBdr>
    </w:div>
    <w:div w:id="1386946730">
      <w:bodyDiv w:val="1"/>
      <w:marLeft w:val="0"/>
      <w:marRight w:val="0"/>
      <w:marTop w:val="0"/>
      <w:marBottom w:val="0"/>
      <w:divBdr>
        <w:top w:val="none" w:sz="0" w:space="0" w:color="auto"/>
        <w:left w:val="none" w:sz="0" w:space="0" w:color="auto"/>
        <w:bottom w:val="none" w:sz="0" w:space="0" w:color="auto"/>
        <w:right w:val="none" w:sz="0" w:space="0" w:color="auto"/>
      </w:divBdr>
    </w:div>
    <w:div w:id="1387870384">
      <w:bodyDiv w:val="1"/>
      <w:marLeft w:val="0"/>
      <w:marRight w:val="0"/>
      <w:marTop w:val="0"/>
      <w:marBottom w:val="0"/>
      <w:divBdr>
        <w:top w:val="none" w:sz="0" w:space="0" w:color="auto"/>
        <w:left w:val="none" w:sz="0" w:space="0" w:color="auto"/>
        <w:bottom w:val="none" w:sz="0" w:space="0" w:color="auto"/>
        <w:right w:val="none" w:sz="0" w:space="0" w:color="auto"/>
      </w:divBdr>
    </w:div>
    <w:div w:id="1388607056">
      <w:bodyDiv w:val="1"/>
      <w:marLeft w:val="0"/>
      <w:marRight w:val="0"/>
      <w:marTop w:val="0"/>
      <w:marBottom w:val="0"/>
      <w:divBdr>
        <w:top w:val="none" w:sz="0" w:space="0" w:color="auto"/>
        <w:left w:val="none" w:sz="0" w:space="0" w:color="auto"/>
        <w:bottom w:val="none" w:sz="0" w:space="0" w:color="auto"/>
        <w:right w:val="none" w:sz="0" w:space="0" w:color="auto"/>
      </w:divBdr>
    </w:div>
    <w:div w:id="1389374652">
      <w:bodyDiv w:val="1"/>
      <w:marLeft w:val="0"/>
      <w:marRight w:val="0"/>
      <w:marTop w:val="0"/>
      <w:marBottom w:val="0"/>
      <w:divBdr>
        <w:top w:val="none" w:sz="0" w:space="0" w:color="auto"/>
        <w:left w:val="none" w:sz="0" w:space="0" w:color="auto"/>
        <w:bottom w:val="none" w:sz="0" w:space="0" w:color="auto"/>
        <w:right w:val="none" w:sz="0" w:space="0" w:color="auto"/>
      </w:divBdr>
    </w:div>
    <w:div w:id="1400254233">
      <w:bodyDiv w:val="1"/>
      <w:marLeft w:val="0"/>
      <w:marRight w:val="0"/>
      <w:marTop w:val="0"/>
      <w:marBottom w:val="0"/>
      <w:divBdr>
        <w:top w:val="none" w:sz="0" w:space="0" w:color="auto"/>
        <w:left w:val="none" w:sz="0" w:space="0" w:color="auto"/>
        <w:bottom w:val="none" w:sz="0" w:space="0" w:color="auto"/>
        <w:right w:val="none" w:sz="0" w:space="0" w:color="auto"/>
      </w:divBdr>
    </w:div>
    <w:div w:id="1410737460">
      <w:bodyDiv w:val="1"/>
      <w:marLeft w:val="0"/>
      <w:marRight w:val="0"/>
      <w:marTop w:val="0"/>
      <w:marBottom w:val="0"/>
      <w:divBdr>
        <w:top w:val="none" w:sz="0" w:space="0" w:color="auto"/>
        <w:left w:val="none" w:sz="0" w:space="0" w:color="auto"/>
        <w:bottom w:val="none" w:sz="0" w:space="0" w:color="auto"/>
        <w:right w:val="none" w:sz="0" w:space="0" w:color="auto"/>
      </w:divBdr>
    </w:div>
    <w:div w:id="1418213039">
      <w:bodyDiv w:val="1"/>
      <w:marLeft w:val="0"/>
      <w:marRight w:val="0"/>
      <w:marTop w:val="0"/>
      <w:marBottom w:val="0"/>
      <w:divBdr>
        <w:top w:val="none" w:sz="0" w:space="0" w:color="auto"/>
        <w:left w:val="none" w:sz="0" w:space="0" w:color="auto"/>
        <w:bottom w:val="none" w:sz="0" w:space="0" w:color="auto"/>
        <w:right w:val="none" w:sz="0" w:space="0" w:color="auto"/>
      </w:divBdr>
    </w:div>
    <w:div w:id="1418482201">
      <w:bodyDiv w:val="1"/>
      <w:marLeft w:val="0"/>
      <w:marRight w:val="0"/>
      <w:marTop w:val="0"/>
      <w:marBottom w:val="0"/>
      <w:divBdr>
        <w:top w:val="none" w:sz="0" w:space="0" w:color="auto"/>
        <w:left w:val="none" w:sz="0" w:space="0" w:color="auto"/>
        <w:bottom w:val="none" w:sz="0" w:space="0" w:color="auto"/>
        <w:right w:val="none" w:sz="0" w:space="0" w:color="auto"/>
      </w:divBdr>
    </w:div>
    <w:div w:id="1421022780">
      <w:bodyDiv w:val="1"/>
      <w:marLeft w:val="0"/>
      <w:marRight w:val="0"/>
      <w:marTop w:val="0"/>
      <w:marBottom w:val="0"/>
      <w:divBdr>
        <w:top w:val="none" w:sz="0" w:space="0" w:color="auto"/>
        <w:left w:val="none" w:sz="0" w:space="0" w:color="auto"/>
        <w:bottom w:val="none" w:sz="0" w:space="0" w:color="auto"/>
        <w:right w:val="none" w:sz="0" w:space="0" w:color="auto"/>
      </w:divBdr>
    </w:div>
    <w:div w:id="1422871847">
      <w:bodyDiv w:val="1"/>
      <w:marLeft w:val="0"/>
      <w:marRight w:val="0"/>
      <w:marTop w:val="0"/>
      <w:marBottom w:val="0"/>
      <w:divBdr>
        <w:top w:val="none" w:sz="0" w:space="0" w:color="auto"/>
        <w:left w:val="none" w:sz="0" w:space="0" w:color="auto"/>
        <w:bottom w:val="none" w:sz="0" w:space="0" w:color="auto"/>
        <w:right w:val="none" w:sz="0" w:space="0" w:color="auto"/>
      </w:divBdr>
    </w:div>
    <w:div w:id="1436899109">
      <w:bodyDiv w:val="1"/>
      <w:marLeft w:val="0"/>
      <w:marRight w:val="0"/>
      <w:marTop w:val="0"/>
      <w:marBottom w:val="0"/>
      <w:divBdr>
        <w:top w:val="none" w:sz="0" w:space="0" w:color="auto"/>
        <w:left w:val="none" w:sz="0" w:space="0" w:color="auto"/>
        <w:bottom w:val="none" w:sz="0" w:space="0" w:color="auto"/>
        <w:right w:val="none" w:sz="0" w:space="0" w:color="auto"/>
      </w:divBdr>
    </w:div>
    <w:div w:id="1437826435">
      <w:bodyDiv w:val="1"/>
      <w:marLeft w:val="0"/>
      <w:marRight w:val="0"/>
      <w:marTop w:val="0"/>
      <w:marBottom w:val="0"/>
      <w:divBdr>
        <w:top w:val="none" w:sz="0" w:space="0" w:color="auto"/>
        <w:left w:val="none" w:sz="0" w:space="0" w:color="auto"/>
        <w:bottom w:val="none" w:sz="0" w:space="0" w:color="auto"/>
        <w:right w:val="none" w:sz="0" w:space="0" w:color="auto"/>
      </w:divBdr>
    </w:div>
    <w:div w:id="1441224241">
      <w:bodyDiv w:val="1"/>
      <w:marLeft w:val="0"/>
      <w:marRight w:val="0"/>
      <w:marTop w:val="0"/>
      <w:marBottom w:val="0"/>
      <w:divBdr>
        <w:top w:val="none" w:sz="0" w:space="0" w:color="auto"/>
        <w:left w:val="none" w:sz="0" w:space="0" w:color="auto"/>
        <w:bottom w:val="none" w:sz="0" w:space="0" w:color="auto"/>
        <w:right w:val="none" w:sz="0" w:space="0" w:color="auto"/>
      </w:divBdr>
    </w:div>
    <w:div w:id="1441489005">
      <w:bodyDiv w:val="1"/>
      <w:marLeft w:val="0"/>
      <w:marRight w:val="0"/>
      <w:marTop w:val="0"/>
      <w:marBottom w:val="0"/>
      <w:divBdr>
        <w:top w:val="none" w:sz="0" w:space="0" w:color="auto"/>
        <w:left w:val="none" w:sz="0" w:space="0" w:color="auto"/>
        <w:bottom w:val="none" w:sz="0" w:space="0" w:color="auto"/>
        <w:right w:val="none" w:sz="0" w:space="0" w:color="auto"/>
      </w:divBdr>
    </w:div>
    <w:div w:id="1442457162">
      <w:bodyDiv w:val="1"/>
      <w:marLeft w:val="0"/>
      <w:marRight w:val="0"/>
      <w:marTop w:val="0"/>
      <w:marBottom w:val="0"/>
      <w:divBdr>
        <w:top w:val="none" w:sz="0" w:space="0" w:color="auto"/>
        <w:left w:val="none" w:sz="0" w:space="0" w:color="auto"/>
        <w:bottom w:val="none" w:sz="0" w:space="0" w:color="auto"/>
        <w:right w:val="none" w:sz="0" w:space="0" w:color="auto"/>
      </w:divBdr>
    </w:div>
    <w:div w:id="1443648081">
      <w:bodyDiv w:val="1"/>
      <w:marLeft w:val="0"/>
      <w:marRight w:val="0"/>
      <w:marTop w:val="0"/>
      <w:marBottom w:val="0"/>
      <w:divBdr>
        <w:top w:val="none" w:sz="0" w:space="0" w:color="auto"/>
        <w:left w:val="none" w:sz="0" w:space="0" w:color="auto"/>
        <w:bottom w:val="none" w:sz="0" w:space="0" w:color="auto"/>
        <w:right w:val="none" w:sz="0" w:space="0" w:color="auto"/>
      </w:divBdr>
    </w:div>
    <w:div w:id="1453943085">
      <w:bodyDiv w:val="1"/>
      <w:marLeft w:val="0"/>
      <w:marRight w:val="0"/>
      <w:marTop w:val="0"/>
      <w:marBottom w:val="0"/>
      <w:divBdr>
        <w:top w:val="none" w:sz="0" w:space="0" w:color="auto"/>
        <w:left w:val="none" w:sz="0" w:space="0" w:color="auto"/>
        <w:bottom w:val="none" w:sz="0" w:space="0" w:color="auto"/>
        <w:right w:val="none" w:sz="0" w:space="0" w:color="auto"/>
      </w:divBdr>
    </w:div>
    <w:div w:id="1459881771">
      <w:bodyDiv w:val="1"/>
      <w:marLeft w:val="0"/>
      <w:marRight w:val="0"/>
      <w:marTop w:val="0"/>
      <w:marBottom w:val="0"/>
      <w:divBdr>
        <w:top w:val="none" w:sz="0" w:space="0" w:color="auto"/>
        <w:left w:val="none" w:sz="0" w:space="0" w:color="auto"/>
        <w:bottom w:val="none" w:sz="0" w:space="0" w:color="auto"/>
        <w:right w:val="none" w:sz="0" w:space="0" w:color="auto"/>
      </w:divBdr>
    </w:div>
    <w:div w:id="1460491941">
      <w:bodyDiv w:val="1"/>
      <w:marLeft w:val="0"/>
      <w:marRight w:val="0"/>
      <w:marTop w:val="0"/>
      <w:marBottom w:val="0"/>
      <w:divBdr>
        <w:top w:val="none" w:sz="0" w:space="0" w:color="auto"/>
        <w:left w:val="none" w:sz="0" w:space="0" w:color="auto"/>
        <w:bottom w:val="none" w:sz="0" w:space="0" w:color="auto"/>
        <w:right w:val="none" w:sz="0" w:space="0" w:color="auto"/>
      </w:divBdr>
    </w:div>
    <w:div w:id="1464275117">
      <w:bodyDiv w:val="1"/>
      <w:marLeft w:val="0"/>
      <w:marRight w:val="0"/>
      <w:marTop w:val="0"/>
      <w:marBottom w:val="0"/>
      <w:divBdr>
        <w:top w:val="none" w:sz="0" w:space="0" w:color="auto"/>
        <w:left w:val="none" w:sz="0" w:space="0" w:color="auto"/>
        <w:bottom w:val="none" w:sz="0" w:space="0" w:color="auto"/>
        <w:right w:val="none" w:sz="0" w:space="0" w:color="auto"/>
      </w:divBdr>
    </w:div>
    <w:div w:id="1472870249">
      <w:bodyDiv w:val="1"/>
      <w:marLeft w:val="0"/>
      <w:marRight w:val="0"/>
      <w:marTop w:val="0"/>
      <w:marBottom w:val="0"/>
      <w:divBdr>
        <w:top w:val="none" w:sz="0" w:space="0" w:color="auto"/>
        <w:left w:val="none" w:sz="0" w:space="0" w:color="auto"/>
        <w:bottom w:val="none" w:sz="0" w:space="0" w:color="auto"/>
        <w:right w:val="none" w:sz="0" w:space="0" w:color="auto"/>
      </w:divBdr>
    </w:div>
    <w:div w:id="1479496652">
      <w:bodyDiv w:val="1"/>
      <w:marLeft w:val="0"/>
      <w:marRight w:val="0"/>
      <w:marTop w:val="0"/>
      <w:marBottom w:val="0"/>
      <w:divBdr>
        <w:top w:val="none" w:sz="0" w:space="0" w:color="auto"/>
        <w:left w:val="none" w:sz="0" w:space="0" w:color="auto"/>
        <w:bottom w:val="none" w:sz="0" w:space="0" w:color="auto"/>
        <w:right w:val="none" w:sz="0" w:space="0" w:color="auto"/>
      </w:divBdr>
    </w:div>
    <w:div w:id="1486820195">
      <w:bodyDiv w:val="1"/>
      <w:marLeft w:val="0"/>
      <w:marRight w:val="0"/>
      <w:marTop w:val="0"/>
      <w:marBottom w:val="0"/>
      <w:divBdr>
        <w:top w:val="none" w:sz="0" w:space="0" w:color="auto"/>
        <w:left w:val="none" w:sz="0" w:space="0" w:color="auto"/>
        <w:bottom w:val="none" w:sz="0" w:space="0" w:color="auto"/>
        <w:right w:val="none" w:sz="0" w:space="0" w:color="auto"/>
      </w:divBdr>
    </w:div>
    <w:div w:id="1489396751">
      <w:bodyDiv w:val="1"/>
      <w:marLeft w:val="0"/>
      <w:marRight w:val="0"/>
      <w:marTop w:val="0"/>
      <w:marBottom w:val="0"/>
      <w:divBdr>
        <w:top w:val="none" w:sz="0" w:space="0" w:color="auto"/>
        <w:left w:val="none" w:sz="0" w:space="0" w:color="auto"/>
        <w:bottom w:val="none" w:sz="0" w:space="0" w:color="auto"/>
        <w:right w:val="none" w:sz="0" w:space="0" w:color="auto"/>
      </w:divBdr>
    </w:div>
    <w:div w:id="1494107267">
      <w:bodyDiv w:val="1"/>
      <w:marLeft w:val="0"/>
      <w:marRight w:val="0"/>
      <w:marTop w:val="0"/>
      <w:marBottom w:val="0"/>
      <w:divBdr>
        <w:top w:val="none" w:sz="0" w:space="0" w:color="auto"/>
        <w:left w:val="none" w:sz="0" w:space="0" w:color="auto"/>
        <w:bottom w:val="none" w:sz="0" w:space="0" w:color="auto"/>
        <w:right w:val="none" w:sz="0" w:space="0" w:color="auto"/>
      </w:divBdr>
    </w:div>
    <w:div w:id="1498185601">
      <w:bodyDiv w:val="1"/>
      <w:marLeft w:val="0"/>
      <w:marRight w:val="0"/>
      <w:marTop w:val="0"/>
      <w:marBottom w:val="0"/>
      <w:divBdr>
        <w:top w:val="none" w:sz="0" w:space="0" w:color="auto"/>
        <w:left w:val="none" w:sz="0" w:space="0" w:color="auto"/>
        <w:bottom w:val="none" w:sz="0" w:space="0" w:color="auto"/>
        <w:right w:val="none" w:sz="0" w:space="0" w:color="auto"/>
      </w:divBdr>
    </w:div>
    <w:div w:id="1499418799">
      <w:bodyDiv w:val="1"/>
      <w:marLeft w:val="0"/>
      <w:marRight w:val="0"/>
      <w:marTop w:val="0"/>
      <w:marBottom w:val="0"/>
      <w:divBdr>
        <w:top w:val="none" w:sz="0" w:space="0" w:color="auto"/>
        <w:left w:val="none" w:sz="0" w:space="0" w:color="auto"/>
        <w:bottom w:val="none" w:sz="0" w:space="0" w:color="auto"/>
        <w:right w:val="none" w:sz="0" w:space="0" w:color="auto"/>
      </w:divBdr>
    </w:div>
    <w:div w:id="1505779786">
      <w:bodyDiv w:val="1"/>
      <w:marLeft w:val="0"/>
      <w:marRight w:val="0"/>
      <w:marTop w:val="0"/>
      <w:marBottom w:val="0"/>
      <w:divBdr>
        <w:top w:val="none" w:sz="0" w:space="0" w:color="auto"/>
        <w:left w:val="none" w:sz="0" w:space="0" w:color="auto"/>
        <w:bottom w:val="none" w:sz="0" w:space="0" w:color="auto"/>
        <w:right w:val="none" w:sz="0" w:space="0" w:color="auto"/>
      </w:divBdr>
    </w:div>
    <w:div w:id="1509368131">
      <w:bodyDiv w:val="1"/>
      <w:marLeft w:val="0"/>
      <w:marRight w:val="0"/>
      <w:marTop w:val="0"/>
      <w:marBottom w:val="0"/>
      <w:divBdr>
        <w:top w:val="none" w:sz="0" w:space="0" w:color="auto"/>
        <w:left w:val="none" w:sz="0" w:space="0" w:color="auto"/>
        <w:bottom w:val="none" w:sz="0" w:space="0" w:color="auto"/>
        <w:right w:val="none" w:sz="0" w:space="0" w:color="auto"/>
      </w:divBdr>
    </w:div>
    <w:div w:id="1519391971">
      <w:bodyDiv w:val="1"/>
      <w:marLeft w:val="0"/>
      <w:marRight w:val="0"/>
      <w:marTop w:val="0"/>
      <w:marBottom w:val="0"/>
      <w:divBdr>
        <w:top w:val="none" w:sz="0" w:space="0" w:color="auto"/>
        <w:left w:val="none" w:sz="0" w:space="0" w:color="auto"/>
        <w:bottom w:val="none" w:sz="0" w:space="0" w:color="auto"/>
        <w:right w:val="none" w:sz="0" w:space="0" w:color="auto"/>
      </w:divBdr>
    </w:div>
    <w:div w:id="1528830927">
      <w:bodyDiv w:val="1"/>
      <w:marLeft w:val="0"/>
      <w:marRight w:val="0"/>
      <w:marTop w:val="0"/>
      <w:marBottom w:val="0"/>
      <w:divBdr>
        <w:top w:val="none" w:sz="0" w:space="0" w:color="auto"/>
        <w:left w:val="none" w:sz="0" w:space="0" w:color="auto"/>
        <w:bottom w:val="none" w:sz="0" w:space="0" w:color="auto"/>
        <w:right w:val="none" w:sz="0" w:space="0" w:color="auto"/>
      </w:divBdr>
    </w:div>
    <w:div w:id="1529756161">
      <w:bodyDiv w:val="1"/>
      <w:marLeft w:val="0"/>
      <w:marRight w:val="0"/>
      <w:marTop w:val="0"/>
      <w:marBottom w:val="0"/>
      <w:divBdr>
        <w:top w:val="none" w:sz="0" w:space="0" w:color="auto"/>
        <w:left w:val="none" w:sz="0" w:space="0" w:color="auto"/>
        <w:bottom w:val="none" w:sz="0" w:space="0" w:color="auto"/>
        <w:right w:val="none" w:sz="0" w:space="0" w:color="auto"/>
      </w:divBdr>
    </w:div>
    <w:div w:id="1531725567">
      <w:bodyDiv w:val="1"/>
      <w:marLeft w:val="0"/>
      <w:marRight w:val="0"/>
      <w:marTop w:val="0"/>
      <w:marBottom w:val="0"/>
      <w:divBdr>
        <w:top w:val="none" w:sz="0" w:space="0" w:color="auto"/>
        <w:left w:val="none" w:sz="0" w:space="0" w:color="auto"/>
        <w:bottom w:val="none" w:sz="0" w:space="0" w:color="auto"/>
        <w:right w:val="none" w:sz="0" w:space="0" w:color="auto"/>
      </w:divBdr>
    </w:div>
    <w:div w:id="1532457385">
      <w:bodyDiv w:val="1"/>
      <w:marLeft w:val="0"/>
      <w:marRight w:val="0"/>
      <w:marTop w:val="0"/>
      <w:marBottom w:val="0"/>
      <w:divBdr>
        <w:top w:val="none" w:sz="0" w:space="0" w:color="auto"/>
        <w:left w:val="none" w:sz="0" w:space="0" w:color="auto"/>
        <w:bottom w:val="none" w:sz="0" w:space="0" w:color="auto"/>
        <w:right w:val="none" w:sz="0" w:space="0" w:color="auto"/>
      </w:divBdr>
    </w:div>
    <w:div w:id="1539776107">
      <w:bodyDiv w:val="1"/>
      <w:marLeft w:val="0"/>
      <w:marRight w:val="0"/>
      <w:marTop w:val="0"/>
      <w:marBottom w:val="0"/>
      <w:divBdr>
        <w:top w:val="none" w:sz="0" w:space="0" w:color="auto"/>
        <w:left w:val="none" w:sz="0" w:space="0" w:color="auto"/>
        <w:bottom w:val="none" w:sz="0" w:space="0" w:color="auto"/>
        <w:right w:val="none" w:sz="0" w:space="0" w:color="auto"/>
      </w:divBdr>
    </w:div>
    <w:div w:id="1541166867">
      <w:bodyDiv w:val="1"/>
      <w:marLeft w:val="0"/>
      <w:marRight w:val="0"/>
      <w:marTop w:val="0"/>
      <w:marBottom w:val="0"/>
      <w:divBdr>
        <w:top w:val="none" w:sz="0" w:space="0" w:color="auto"/>
        <w:left w:val="none" w:sz="0" w:space="0" w:color="auto"/>
        <w:bottom w:val="none" w:sz="0" w:space="0" w:color="auto"/>
        <w:right w:val="none" w:sz="0" w:space="0" w:color="auto"/>
      </w:divBdr>
    </w:div>
    <w:div w:id="1578249325">
      <w:bodyDiv w:val="1"/>
      <w:marLeft w:val="0"/>
      <w:marRight w:val="0"/>
      <w:marTop w:val="0"/>
      <w:marBottom w:val="0"/>
      <w:divBdr>
        <w:top w:val="none" w:sz="0" w:space="0" w:color="auto"/>
        <w:left w:val="none" w:sz="0" w:space="0" w:color="auto"/>
        <w:bottom w:val="none" w:sz="0" w:space="0" w:color="auto"/>
        <w:right w:val="none" w:sz="0" w:space="0" w:color="auto"/>
      </w:divBdr>
    </w:div>
    <w:div w:id="1579897155">
      <w:bodyDiv w:val="1"/>
      <w:marLeft w:val="0"/>
      <w:marRight w:val="0"/>
      <w:marTop w:val="0"/>
      <w:marBottom w:val="0"/>
      <w:divBdr>
        <w:top w:val="none" w:sz="0" w:space="0" w:color="auto"/>
        <w:left w:val="none" w:sz="0" w:space="0" w:color="auto"/>
        <w:bottom w:val="none" w:sz="0" w:space="0" w:color="auto"/>
        <w:right w:val="none" w:sz="0" w:space="0" w:color="auto"/>
      </w:divBdr>
    </w:div>
    <w:div w:id="1584146876">
      <w:bodyDiv w:val="1"/>
      <w:marLeft w:val="0"/>
      <w:marRight w:val="0"/>
      <w:marTop w:val="0"/>
      <w:marBottom w:val="0"/>
      <w:divBdr>
        <w:top w:val="none" w:sz="0" w:space="0" w:color="auto"/>
        <w:left w:val="none" w:sz="0" w:space="0" w:color="auto"/>
        <w:bottom w:val="none" w:sz="0" w:space="0" w:color="auto"/>
        <w:right w:val="none" w:sz="0" w:space="0" w:color="auto"/>
      </w:divBdr>
    </w:div>
    <w:div w:id="1588685351">
      <w:bodyDiv w:val="1"/>
      <w:marLeft w:val="0"/>
      <w:marRight w:val="0"/>
      <w:marTop w:val="0"/>
      <w:marBottom w:val="0"/>
      <w:divBdr>
        <w:top w:val="none" w:sz="0" w:space="0" w:color="auto"/>
        <w:left w:val="none" w:sz="0" w:space="0" w:color="auto"/>
        <w:bottom w:val="none" w:sz="0" w:space="0" w:color="auto"/>
        <w:right w:val="none" w:sz="0" w:space="0" w:color="auto"/>
      </w:divBdr>
    </w:div>
    <w:div w:id="1601912543">
      <w:bodyDiv w:val="1"/>
      <w:marLeft w:val="0"/>
      <w:marRight w:val="0"/>
      <w:marTop w:val="0"/>
      <w:marBottom w:val="0"/>
      <w:divBdr>
        <w:top w:val="none" w:sz="0" w:space="0" w:color="auto"/>
        <w:left w:val="none" w:sz="0" w:space="0" w:color="auto"/>
        <w:bottom w:val="none" w:sz="0" w:space="0" w:color="auto"/>
        <w:right w:val="none" w:sz="0" w:space="0" w:color="auto"/>
      </w:divBdr>
    </w:div>
    <w:div w:id="1603873596">
      <w:bodyDiv w:val="1"/>
      <w:marLeft w:val="0"/>
      <w:marRight w:val="0"/>
      <w:marTop w:val="0"/>
      <w:marBottom w:val="0"/>
      <w:divBdr>
        <w:top w:val="none" w:sz="0" w:space="0" w:color="auto"/>
        <w:left w:val="none" w:sz="0" w:space="0" w:color="auto"/>
        <w:bottom w:val="none" w:sz="0" w:space="0" w:color="auto"/>
        <w:right w:val="none" w:sz="0" w:space="0" w:color="auto"/>
      </w:divBdr>
    </w:div>
    <w:div w:id="1608193337">
      <w:bodyDiv w:val="1"/>
      <w:marLeft w:val="0"/>
      <w:marRight w:val="0"/>
      <w:marTop w:val="0"/>
      <w:marBottom w:val="0"/>
      <w:divBdr>
        <w:top w:val="none" w:sz="0" w:space="0" w:color="auto"/>
        <w:left w:val="none" w:sz="0" w:space="0" w:color="auto"/>
        <w:bottom w:val="none" w:sz="0" w:space="0" w:color="auto"/>
        <w:right w:val="none" w:sz="0" w:space="0" w:color="auto"/>
      </w:divBdr>
    </w:div>
    <w:div w:id="1609049095">
      <w:bodyDiv w:val="1"/>
      <w:marLeft w:val="0"/>
      <w:marRight w:val="0"/>
      <w:marTop w:val="0"/>
      <w:marBottom w:val="0"/>
      <w:divBdr>
        <w:top w:val="none" w:sz="0" w:space="0" w:color="auto"/>
        <w:left w:val="none" w:sz="0" w:space="0" w:color="auto"/>
        <w:bottom w:val="none" w:sz="0" w:space="0" w:color="auto"/>
        <w:right w:val="none" w:sz="0" w:space="0" w:color="auto"/>
      </w:divBdr>
    </w:div>
    <w:div w:id="1609314555">
      <w:bodyDiv w:val="1"/>
      <w:marLeft w:val="0"/>
      <w:marRight w:val="0"/>
      <w:marTop w:val="0"/>
      <w:marBottom w:val="0"/>
      <w:divBdr>
        <w:top w:val="none" w:sz="0" w:space="0" w:color="auto"/>
        <w:left w:val="none" w:sz="0" w:space="0" w:color="auto"/>
        <w:bottom w:val="none" w:sz="0" w:space="0" w:color="auto"/>
        <w:right w:val="none" w:sz="0" w:space="0" w:color="auto"/>
      </w:divBdr>
    </w:div>
    <w:div w:id="1622685816">
      <w:bodyDiv w:val="1"/>
      <w:marLeft w:val="0"/>
      <w:marRight w:val="0"/>
      <w:marTop w:val="0"/>
      <w:marBottom w:val="0"/>
      <w:divBdr>
        <w:top w:val="none" w:sz="0" w:space="0" w:color="auto"/>
        <w:left w:val="none" w:sz="0" w:space="0" w:color="auto"/>
        <w:bottom w:val="none" w:sz="0" w:space="0" w:color="auto"/>
        <w:right w:val="none" w:sz="0" w:space="0" w:color="auto"/>
      </w:divBdr>
    </w:div>
    <w:div w:id="1622761470">
      <w:bodyDiv w:val="1"/>
      <w:marLeft w:val="0"/>
      <w:marRight w:val="0"/>
      <w:marTop w:val="0"/>
      <w:marBottom w:val="0"/>
      <w:divBdr>
        <w:top w:val="none" w:sz="0" w:space="0" w:color="auto"/>
        <w:left w:val="none" w:sz="0" w:space="0" w:color="auto"/>
        <w:bottom w:val="none" w:sz="0" w:space="0" w:color="auto"/>
        <w:right w:val="none" w:sz="0" w:space="0" w:color="auto"/>
      </w:divBdr>
    </w:div>
    <w:div w:id="1624380755">
      <w:bodyDiv w:val="1"/>
      <w:marLeft w:val="0"/>
      <w:marRight w:val="0"/>
      <w:marTop w:val="0"/>
      <w:marBottom w:val="0"/>
      <w:divBdr>
        <w:top w:val="none" w:sz="0" w:space="0" w:color="auto"/>
        <w:left w:val="none" w:sz="0" w:space="0" w:color="auto"/>
        <w:bottom w:val="none" w:sz="0" w:space="0" w:color="auto"/>
        <w:right w:val="none" w:sz="0" w:space="0" w:color="auto"/>
      </w:divBdr>
    </w:div>
    <w:div w:id="1624967841">
      <w:bodyDiv w:val="1"/>
      <w:marLeft w:val="0"/>
      <w:marRight w:val="0"/>
      <w:marTop w:val="0"/>
      <w:marBottom w:val="0"/>
      <w:divBdr>
        <w:top w:val="none" w:sz="0" w:space="0" w:color="auto"/>
        <w:left w:val="none" w:sz="0" w:space="0" w:color="auto"/>
        <w:bottom w:val="none" w:sz="0" w:space="0" w:color="auto"/>
        <w:right w:val="none" w:sz="0" w:space="0" w:color="auto"/>
      </w:divBdr>
    </w:div>
    <w:div w:id="1628195981">
      <w:bodyDiv w:val="1"/>
      <w:marLeft w:val="0"/>
      <w:marRight w:val="0"/>
      <w:marTop w:val="0"/>
      <w:marBottom w:val="0"/>
      <w:divBdr>
        <w:top w:val="none" w:sz="0" w:space="0" w:color="auto"/>
        <w:left w:val="none" w:sz="0" w:space="0" w:color="auto"/>
        <w:bottom w:val="none" w:sz="0" w:space="0" w:color="auto"/>
        <w:right w:val="none" w:sz="0" w:space="0" w:color="auto"/>
      </w:divBdr>
    </w:div>
    <w:div w:id="1629822806">
      <w:bodyDiv w:val="1"/>
      <w:marLeft w:val="0"/>
      <w:marRight w:val="0"/>
      <w:marTop w:val="0"/>
      <w:marBottom w:val="0"/>
      <w:divBdr>
        <w:top w:val="none" w:sz="0" w:space="0" w:color="auto"/>
        <w:left w:val="none" w:sz="0" w:space="0" w:color="auto"/>
        <w:bottom w:val="none" w:sz="0" w:space="0" w:color="auto"/>
        <w:right w:val="none" w:sz="0" w:space="0" w:color="auto"/>
      </w:divBdr>
    </w:div>
    <w:div w:id="1635713429">
      <w:bodyDiv w:val="1"/>
      <w:marLeft w:val="0"/>
      <w:marRight w:val="0"/>
      <w:marTop w:val="0"/>
      <w:marBottom w:val="0"/>
      <w:divBdr>
        <w:top w:val="none" w:sz="0" w:space="0" w:color="auto"/>
        <w:left w:val="none" w:sz="0" w:space="0" w:color="auto"/>
        <w:bottom w:val="none" w:sz="0" w:space="0" w:color="auto"/>
        <w:right w:val="none" w:sz="0" w:space="0" w:color="auto"/>
      </w:divBdr>
    </w:div>
    <w:div w:id="1647784151">
      <w:bodyDiv w:val="1"/>
      <w:marLeft w:val="0"/>
      <w:marRight w:val="0"/>
      <w:marTop w:val="0"/>
      <w:marBottom w:val="0"/>
      <w:divBdr>
        <w:top w:val="none" w:sz="0" w:space="0" w:color="auto"/>
        <w:left w:val="none" w:sz="0" w:space="0" w:color="auto"/>
        <w:bottom w:val="none" w:sz="0" w:space="0" w:color="auto"/>
        <w:right w:val="none" w:sz="0" w:space="0" w:color="auto"/>
      </w:divBdr>
    </w:div>
    <w:div w:id="1649549639">
      <w:bodyDiv w:val="1"/>
      <w:marLeft w:val="0"/>
      <w:marRight w:val="0"/>
      <w:marTop w:val="0"/>
      <w:marBottom w:val="0"/>
      <w:divBdr>
        <w:top w:val="none" w:sz="0" w:space="0" w:color="auto"/>
        <w:left w:val="none" w:sz="0" w:space="0" w:color="auto"/>
        <w:bottom w:val="none" w:sz="0" w:space="0" w:color="auto"/>
        <w:right w:val="none" w:sz="0" w:space="0" w:color="auto"/>
      </w:divBdr>
    </w:div>
    <w:div w:id="1650358858">
      <w:bodyDiv w:val="1"/>
      <w:marLeft w:val="0"/>
      <w:marRight w:val="0"/>
      <w:marTop w:val="0"/>
      <w:marBottom w:val="0"/>
      <w:divBdr>
        <w:top w:val="none" w:sz="0" w:space="0" w:color="auto"/>
        <w:left w:val="none" w:sz="0" w:space="0" w:color="auto"/>
        <w:bottom w:val="none" w:sz="0" w:space="0" w:color="auto"/>
        <w:right w:val="none" w:sz="0" w:space="0" w:color="auto"/>
      </w:divBdr>
    </w:div>
    <w:div w:id="1654137984">
      <w:bodyDiv w:val="1"/>
      <w:marLeft w:val="0"/>
      <w:marRight w:val="0"/>
      <w:marTop w:val="0"/>
      <w:marBottom w:val="0"/>
      <w:divBdr>
        <w:top w:val="none" w:sz="0" w:space="0" w:color="auto"/>
        <w:left w:val="none" w:sz="0" w:space="0" w:color="auto"/>
        <w:bottom w:val="none" w:sz="0" w:space="0" w:color="auto"/>
        <w:right w:val="none" w:sz="0" w:space="0" w:color="auto"/>
      </w:divBdr>
    </w:div>
    <w:div w:id="1657567755">
      <w:bodyDiv w:val="1"/>
      <w:marLeft w:val="0"/>
      <w:marRight w:val="0"/>
      <w:marTop w:val="0"/>
      <w:marBottom w:val="0"/>
      <w:divBdr>
        <w:top w:val="none" w:sz="0" w:space="0" w:color="auto"/>
        <w:left w:val="none" w:sz="0" w:space="0" w:color="auto"/>
        <w:bottom w:val="none" w:sz="0" w:space="0" w:color="auto"/>
        <w:right w:val="none" w:sz="0" w:space="0" w:color="auto"/>
      </w:divBdr>
    </w:div>
    <w:div w:id="1659915314">
      <w:bodyDiv w:val="1"/>
      <w:marLeft w:val="0"/>
      <w:marRight w:val="0"/>
      <w:marTop w:val="0"/>
      <w:marBottom w:val="0"/>
      <w:divBdr>
        <w:top w:val="none" w:sz="0" w:space="0" w:color="auto"/>
        <w:left w:val="none" w:sz="0" w:space="0" w:color="auto"/>
        <w:bottom w:val="none" w:sz="0" w:space="0" w:color="auto"/>
        <w:right w:val="none" w:sz="0" w:space="0" w:color="auto"/>
      </w:divBdr>
    </w:div>
    <w:div w:id="1661418658">
      <w:bodyDiv w:val="1"/>
      <w:marLeft w:val="0"/>
      <w:marRight w:val="0"/>
      <w:marTop w:val="0"/>
      <w:marBottom w:val="0"/>
      <w:divBdr>
        <w:top w:val="none" w:sz="0" w:space="0" w:color="auto"/>
        <w:left w:val="none" w:sz="0" w:space="0" w:color="auto"/>
        <w:bottom w:val="none" w:sz="0" w:space="0" w:color="auto"/>
        <w:right w:val="none" w:sz="0" w:space="0" w:color="auto"/>
      </w:divBdr>
    </w:div>
    <w:div w:id="1664696733">
      <w:bodyDiv w:val="1"/>
      <w:marLeft w:val="0"/>
      <w:marRight w:val="0"/>
      <w:marTop w:val="0"/>
      <w:marBottom w:val="0"/>
      <w:divBdr>
        <w:top w:val="none" w:sz="0" w:space="0" w:color="auto"/>
        <w:left w:val="none" w:sz="0" w:space="0" w:color="auto"/>
        <w:bottom w:val="none" w:sz="0" w:space="0" w:color="auto"/>
        <w:right w:val="none" w:sz="0" w:space="0" w:color="auto"/>
      </w:divBdr>
    </w:div>
    <w:div w:id="1672753704">
      <w:bodyDiv w:val="1"/>
      <w:marLeft w:val="0"/>
      <w:marRight w:val="0"/>
      <w:marTop w:val="0"/>
      <w:marBottom w:val="0"/>
      <w:divBdr>
        <w:top w:val="none" w:sz="0" w:space="0" w:color="auto"/>
        <w:left w:val="none" w:sz="0" w:space="0" w:color="auto"/>
        <w:bottom w:val="none" w:sz="0" w:space="0" w:color="auto"/>
        <w:right w:val="none" w:sz="0" w:space="0" w:color="auto"/>
      </w:divBdr>
    </w:div>
    <w:div w:id="1674066173">
      <w:bodyDiv w:val="1"/>
      <w:marLeft w:val="0"/>
      <w:marRight w:val="0"/>
      <w:marTop w:val="0"/>
      <w:marBottom w:val="0"/>
      <w:divBdr>
        <w:top w:val="none" w:sz="0" w:space="0" w:color="auto"/>
        <w:left w:val="none" w:sz="0" w:space="0" w:color="auto"/>
        <w:bottom w:val="none" w:sz="0" w:space="0" w:color="auto"/>
        <w:right w:val="none" w:sz="0" w:space="0" w:color="auto"/>
      </w:divBdr>
    </w:div>
    <w:div w:id="1680309153">
      <w:bodyDiv w:val="1"/>
      <w:marLeft w:val="0"/>
      <w:marRight w:val="0"/>
      <w:marTop w:val="0"/>
      <w:marBottom w:val="0"/>
      <w:divBdr>
        <w:top w:val="none" w:sz="0" w:space="0" w:color="auto"/>
        <w:left w:val="none" w:sz="0" w:space="0" w:color="auto"/>
        <w:bottom w:val="none" w:sz="0" w:space="0" w:color="auto"/>
        <w:right w:val="none" w:sz="0" w:space="0" w:color="auto"/>
      </w:divBdr>
    </w:div>
    <w:div w:id="1680352335">
      <w:bodyDiv w:val="1"/>
      <w:marLeft w:val="0"/>
      <w:marRight w:val="0"/>
      <w:marTop w:val="0"/>
      <w:marBottom w:val="0"/>
      <w:divBdr>
        <w:top w:val="none" w:sz="0" w:space="0" w:color="auto"/>
        <w:left w:val="none" w:sz="0" w:space="0" w:color="auto"/>
        <w:bottom w:val="none" w:sz="0" w:space="0" w:color="auto"/>
        <w:right w:val="none" w:sz="0" w:space="0" w:color="auto"/>
      </w:divBdr>
    </w:div>
    <w:div w:id="1688025306">
      <w:bodyDiv w:val="1"/>
      <w:marLeft w:val="0"/>
      <w:marRight w:val="0"/>
      <w:marTop w:val="0"/>
      <w:marBottom w:val="0"/>
      <w:divBdr>
        <w:top w:val="none" w:sz="0" w:space="0" w:color="auto"/>
        <w:left w:val="none" w:sz="0" w:space="0" w:color="auto"/>
        <w:bottom w:val="none" w:sz="0" w:space="0" w:color="auto"/>
        <w:right w:val="none" w:sz="0" w:space="0" w:color="auto"/>
      </w:divBdr>
    </w:div>
    <w:div w:id="1688752071">
      <w:bodyDiv w:val="1"/>
      <w:marLeft w:val="0"/>
      <w:marRight w:val="0"/>
      <w:marTop w:val="0"/>
      <w:marBottom w:val="0"/>
      <w:divBdr>
        <w:top w:val="none" w:sz="0" w:space="0" w:color="auto"/>
        <w:left w:val="none" w:sz="0" w:space="0" w:color="auto"/>
        <w:bottom w:val="none" w:sz="0" w:space="0" w:color="auto"/>
        <w:right w:val="none" w:sz="0" w:space="0" w:color="auto"/>
      </w:divBdr>
    </w:div>
    <w:div w:id="1693871036">
      <w:bodyDiv w:val="1"/>
      <w:marLeft w:val="0"/>
      <w:marRight w:val="0"/>
      <w:marTop w:val="0"/>
      <w:marBottom w:val="0"/>
      <w:divBdr>
        <w:top w:val="none" w:sz="0" w:space="0" w:color="auto"/>
        <w:left w:val="none" w:sz="0" w:space="0" w:color="auto"/>
        <w:bottom w:val="none" w:sz="0" w:space="0" w:color="auto"/>
        <w:right w:val="none" w:sz="0" w:space="0" w:color="auto"/>
      </w:divBdr>
    </w:div>
    <w:div w:id="1696230680">
      <w:bodyDiv w:val="1"/>
      <w:marLeft w:val="0"/>
      <w:marRight w:val="0"/>
      <w:marTop w:val="0"/>
      <w:marBottom w:val="0"/>
      <w:divBdr>
        <w:top w:val="none" w:sz="0" w:space="0" w:color="auto"/>
        <w:left w:val="none" w:sz="0" w:space="0" w:color="auto"/>
        <w:bottom w:val="none" w:sz="0" w:space="0" w:color="auto"/>
        <w:right w:val="none" w:sz="0" w:space="0" w:color="auto"/>
      </w:divBdr>
    </w:div>
    <w:div w:id="1698387899">
      <w:bodyDiv w:val="1"/>
      <w:marLeft w:val="0"/>
      <w:marRight w:val="0"/>
      <w:marTop w:val="0"/>
      <w:marBottom w:val="0"/>
      <w:divBdr>
        <w:top w:val="none" w:sz="0" w:space="0" w:color="auto"/>
        <w:left w:val="none" w:sz="0" w:space="0" w:color="auto"/>
        <w:bottom w:val="none" w:sz="0" w:space="0" w:color="auto"/>
        <w:right w:val="none" w:sz="0" w:space="0" w:color="auto"/>
      </w:divBdr>
    </w:div>
    <w:div w:id="1713114367">
      <w:bodyDiv w:val="1"/>
      <w:marLeft w:val="0"/>
      <w:marRight w:val="0"/>
      <w:marTop w:val="0"/>
      <w:marBottom w:val="0"/>
      <w:divBdr>
        <w:top w:val="none" w:sz="0" w:space="0" w:color="auto"/>
        <w:left w:val="none" w:sz="0" w:space="0" w:color="auto"/>
        <w:bottom w:val="none" w:sz="0" w:space="0" w:color="auto"/>
        <w:right w:val="none" w:sz="0" w:space="0" w:color="auto"/>
      </w:divBdr>
    </w:div>
    <w:div w:id="1713535206">
      <w:bodyDiv w:val="1"/>
      <w:marLeft w:val="0"/>
      <w:marRight w:val="0"/>
      <w:marTop w:val="0"/>
      <w:marBottom w:val="0"/>
      <w:divBdr>
        <w:top w:val="none" w:sz="0" w:space="0" w:color="auto"/>
        <w:left w:val="none" w:sz="0" w:space="0" w:color="auto"/>
        <w:bottom w:val="none" w:sz="0" w:space="0" w:color="auto"/>
        <w:right w:val="none" w:sz="0" w:space="0" w:color="auto"/>
      </w:divBdr>
    </w:div>
    <w:div w:id="1715539695">
      <w:bodyDiv w:val="1"/>
      <w:marLeft w:val="0"/>
      <w:marRight w:val="0"/>
      <w:marTop w:val="0"/>
      <w:marBottom w:val="0"/>
      <w:divBdr>
        <w:top w:val="none" w:sz="0" w:space="0" w:color="auto"/>
        <w:left w:val="none" w:sz="0" w:space="0" w:color="auto"/>
        <w:bottom w:val="none" w:sz="0" w:space="0" w:color="auto"/>
        <w:right w:val="none" w:sz="0" w:space="0" w:color="auto"/>
      </w:divBdr>
    </w:div>
    <w:div w:id="1719159854">
      <w:bodyDiv w:val="1"/>
      <w:marLeft w:val="0"/>
      <w:marRight w:val="0"/>
      <w:marTop w:val="0"/>
      <w:marBottom w:val="0"/>
      <w:divBdr>
        <w:top w:val="none" w:sz="0" w:space="0" w:color="auto"/>
        <w:left w:val="none" w:sz="0" w:space="0" w:color="auto"/>
        <w:bottom w:val="none" w:sz="0" w:space="0" w:color="auto"/>
        <w:right w:val="none" w:sz="0" w:space="0" w:color="auto"/>
      </w:divBdr>
    </w:div>
    <w:div w:id="1722098899">
      <w:bodyDiv w:val="1"/>
      <w:marLeft w:val="0"/>
      <w:marRight w:val="0"/>
      <w:marTop w:val="0"/>
      <w:marBottom w:val="0"/>
      <w:divBdr>
        <w:top w:val="none" w:sz="0" w:space="0" w:color="auto"/>
        <w:left w:val="none" w:sz="0" w:space="0" w:color="auto"/>
        <w:bottom w:val="none" w:sz="0" w:space="0" w:color="auto"/>
        <w:right w:val="none" w:sz="0" w:space="0" w:color="auto"/>
      </w:divBdr>
    </w:div>
    <w:div w:id="1726298368">
      <w:bodyDiv w:val="1"/>
      <w:marLeft w:val="0"/>
      <w:marRight w:val="0"/>
      <w:marTop w:val="0"/>
      <w:marBottom w:val="0"/>
      <w:divBdr>
        <w:top w:val="none" w:sz="0" w:space="0" w:color="auto"/>
        <w:left w:val="none" w:sz="0" w:space="0" w:color="auto"/>
        <w:bottom w:val="none" w:sz="0" w:space="0" w:color="auto"/>
        <w:right w:val="none" w:sz="0" w:space="0" w:color="auto"/>
      </w:divBdr>
    </w:div>
    <w:div w:id="1728215748">
      <w:bodyDiv w:val="1"/>
      <w:marLeft w:val="0"/>
      <w:marRight w:val="0"/>
      <w:marTop w:val="0"/>
      <w:marBottom w:val="0"/>
      <w:divBdr>
        <w:top w:val="none" w:sz="0" w:space="0" w:color="auto"/>
        <w:left w:val="none" w:sz="0" w:space="0" w:color="auto"/>
        <w:bottom w:val="none" w:sz="0" w:space="0" w:color="auto"/>
        <w:right w:val="none" w:sz="0" w:space="0" w:color="auto"/>
      </w:divBdr>
    </w:div>
    <w:div w:id="1730033171">
      <w:bodyDiv w:val="1"/>
      <w:marLeft w:val="0"/>
      <w:marRight w:val="0"/>
      <w:marTop w:val="0"/>
      <w:marBottom w:val="0"/>
      <w:divBdr>
        <w:top w:val="none" w:sz="0" w:space="0" w:color="auto"/>
        <w:left w:val="none" w:sz="0" w:space="0" w:color="auto"/>
        <w:bottom w:val="none" w:sz="0" w:space="0" w:color="auto"/>
        <w:right w:val="none" w:sz="0" w:space="0" w:color="auto"/>
      </w:divBdr>
    </w:div>
    <w:div w:id="1732341701">
      <w:bodyDiv w:val="1"/>
      <w:marLeft w:val="0"/>
      <w:marRight w:val="0"/>
      <w:marTop w:val="0"/>
      <w:marBottom w:val="0"/>
      <w:divBdr>
        <w:top w:val="none" w:sz="0" w:space="0" w:color="auto"/>
        <w:left w:val="none" w:sz="0" w:space="0" w:color="auto"/>
        <w:bottom w:val="none" w:sz="0" w:space="0" w:color="auto"/>
        <w:right w:val="none" w:sz="0" w:space="0" w:color="auto"/>
      </w:divBdr>
    </w:div>
    <w:div w:id="1737314552">
      <w:bodyDiv w:val="1"/>
      <w:marLeft w:val="0"/>
      <w:marRight w:val="0"/>
      <w:marTop w:val="0"/>
      <w:marBottom w:val="0"/>
      <w:divBdr>
        <w:top w:val="none" w:sz="0" w:space="0" w:color="auto"/>
        <w:left w:val="none" w:sz="0" w:space="0" w:color="auto"/>
        <w:bottom w:val="none" w:sz="0" w:space="0" w:color="auto"/>
        <w:right w:val="none" w:sz="0" w:space="0" w:color="auto"/>
      </w:divBdr>
    </w:div>
    <w:div w:id="1743022757">
      <w:bodyDiv w:val="1"/>
      <w:marLeft w:val="0"/>
      <w:marRight w:val="0"/>
      <w:marTop w:val="0"/>
      <w:marBottom w:val="0"/>
      <w:divBdr>
        <w:top w:val="none" w:sz="0" w:space="0" w:color="auto"/>
        <w:left w:val="none" w:sz="0" w:space="0" w:color="auto"/>
        <w:bottom w:val="none" w:sz="0" w:space="0" w:color="auto"/>
        <w:right w:val="none" w:sz="0" w:space="0" w:color="auto"/>
      </w:divBdr>
    </w:div>
    <w:div w:id="1746101069">
      <w:bodyDiv w:val="1"/>
      <w:marLeft w:val="0"/>
      <w:marRight w:val="0"/>
      <w:marTop w:val="0"/>
      <w:marBottom w:val="0"/>
      <w:divBdr>
        <w:top w:val="none" w:sz="0" w:space="0" w:color="auto"/>
        <w:left w:val="none" w:sz="0" w:space="0" w:color="auto"/>
        <w:bottom w:val="none" w:sz="0" w:space="0" w:color="auto"/>
        <w:right w:val="none" w:sz="0" w:space="0" w:color="auto"/>
      </w:divBdr>
    </w:div>
    <w:div w:id="1747414731">
      <w:bodyDiv w:val="1"/>
      <w:marLeft w:val="0"/>
      <w:marRight w:val="0"/>
      <w:marTop w:val="0"/>
      <w:marBottom w:val="0"/>
      <w:divBdr>
        <w:top w:val="none" w:sz="0" w:space="0" w:color="auto"/>
        <w:left w:val="none" w:sz="0" w:space="0" w:color="auto"/>
        <w:bottom w:val="none" w:sz="0" w:space="0" w:color="auto"/>
        <w:right w:val="none" w:sz="0" w:space="0" w:color="auto"/>
      </w:divBdr>
    </w:div>
    <w:div w:id="1747528108">
      <w:bodyDiv w:val="1"/>
      <w:marLeft w:val="0"/>
      <w:marRight w:val="0"/>
      <w:marTop w:val="0"/>
      <w:marBottom w:val="0"/>
      <w:divBdr>
        <w:top w:val="none" w:sz="0" w:space="0" w:color="auto"/>
        <w:left w:val="none" w:sz="0" w:space="0" w:color="auto"/>
        <w:bottom w:val="none" w:sz="0" w:space="0" w:color="auto"/>
        <w:right w:val="none" w:sz="0" w:space="0" w:color="auto"/>
      </w:divBdr>
    </w:div>
    <w:div w:id="1748532117">
      <w:bodyDiv w:val="1"/>
      <w:marLeft w:val="0"/>
      <w:marRight w:val="0"/>
      <w:marTop w:val="0"/>
      <w:marBottom w:val="0"/>
      <w:divBdr>
        <w:top w:val="none" w:sz="0" w:space="0" w:color="auto"/>
        <w:left w:val="none" w:sz="0" w:space="0" w:color="auto"/>
        <w:bottom w:val="none" w:sz="0" w:space="0" w:color="auto"/>
        <w:right w:val="none" w:sz="0" w:space="0" w:color="auto"/>
      </w:divBdr>
    </w:div>
    <w:div w:id="1757898883">
      <w:bodyDiv w:val="1"/>
      <w:marLeft w:val="0"/>
      <w:marRight w:val="0"/>
      <w:marTop w:val="0"/>
      <w:marBottom w:val="0"/>
      <w:divBdr>
        <w:top w:val="none" w:sz="0" w:space="0" w:color="auto"/>
        <w:left w:val="none" w:sz="0" w:space="0" w:color="auto"/>
        <w:bottom w:val="none" w:sz="0" w:space="0" w:color="auto"/>
        <w:right w:val="none" w:sz="0" w:space="0" w:color="auto"/>
      </w:divBdr>
    </w:div>
    <w:div w:id="1758363316">
      <w:bodyDiv w:val="1"/>
      <w:marLeft w:val="0"/>
      <w:marRight w:val="0"/>
      <w:marTop w:val="0"/>
      <w:marBottom w:val="0"/>
      <w:divBdr>
        <w:top w:val="none" w:sz="0" w:space="0" w:color="auto"/>
        <w:left w:val="none" w:sz="0" w:space="0" w:color="auto"/>
        <w:bottom w:val="none" w:sz="0" w:space="0" w:color="auto"/>
        <w:right w:val="none" w:sz="0" w:space="0" w:color="auto"/>
      </w:divBdr>
    </w:div>
    <w:div w:id="1787768579">
      <w:bodyDiv w:val="1"/>
      <w:marLeft w:val="0"/>
      <w:marRight w:val="0"/>
      <w:marTop w:val="0"/>
      <w:marBottom w:val="0"/>
      <w:divBdr>
        <w:top w:val="none" w:sz="0" w:space="0" w:color="auto"/>
        <w:left w:val="none" w:sz="0" w:space="0" w:color="auto"/>
        <w:bottom w:val="none" w:sz="0" w:space="0" w:color="auto"/>
        <w:right w:val="none" w:sz="0" w:space="0" w:color="auto"/>
      </w:divBdr>
    </w:div>
    <w:div w:id="1790971368">
      <w:bodyDiv w:val="1"/>
      <w:marLeft w:val="0"/>
      <w:marRight w:val="0"/>
      <w:marTop w:val="0"/>
      <w:marBottom w:val="0"/>
      <w:divBdr>
        <w:top w:val="none" w:sz="0" w:space="0" w:color="auto"/>
        <w:left w:val="none" w:sz="0" w:space="0" w:color="auto"/>
        <w:bottom w:val="none" w:sz="0" w:space="0" w:color="auto"/>
        <w:right w:val="none" w:sz="0" w:space="0" w:color="auto"/>
      </w:divBdr>
    </w:div>
    <w:div w:id="1791781841">
      <w:bodyDiv w:val="1"/>
      <w:marLeft w:val="0"/>
      <w:marRight w:val="0"/>
      <w:marTop w:val="0"/>
      <w:marBottom w:val="0"/>
      <w:divBdr>
        <w:top w:val="none" w:sz="0" w:space="0" w:color="auto"/>
        <w:left w:val="none" w:sz="0" w:space="0" w:color="auto"/>
        <w:bottom w:val="none" w:sz="0" w:space="0" w:color="auto"/>
        <w:right w:val="none" w:sz="0" w:space="0" w:color="auto"/>
      </w:divBdr>
    </w:div>
    <w:div w:id="1802305958">
      <w:bodyDiv w:val="1"/>
      <w:marLeft w:val="0"/>
      <w:marRight w:val="0"/>
      <w:marTop w:val="0"/>
      <w:marBottom w:val="0"/>
      <w:divBdr>
        <w:top w:val="none" w:sz="0" w:space="0" w:color="auto"/>
        <w:left w:val="none" w:sz="0" w:space="0" w:color="auto"/>
        <w:bottom w:val="none" w:sz="0" w:space="0" w:color="auto"/>
        <w:right w:val="none" w:sz="0" w:space="0" w:color="auto"/>
      </w:divBdr>
    </w:div>
    <w:div w:id="1804537773">
      <w:bodyDiv w:val="1"/>
      <w:marLeft w:val="0"/>
      <w:marRight w:val="0"/>
      <w:marTop w:val="0"/>
      <w:marBottom w:val="0"/>
      <w:divBdr>
        <w:top w:val="none" w:sz="0" w:space="0" w:color="auto"/>
        <w:left w:val="none" w:sz="0" w:space="0" w:color="auto"/>
        <w:bottom w:val="none" w:sz="0" w:space="0" w:color="auto"/>
        <w:right w:val="none" w:sz="0" w:space="0" w:color="auto"/>
      </w:divBdr>
    </w:div>
    <w:div w:id="1810777562">
      <w:bodyDiv w:val="1"/>
      <w:marLeft w:val="0"/>
      <w:marRight w:val="0"/>
      <w:marTop w:val="0"/>
      <w:marBottom w:val="0"/>
      <w:divBdr>
        <w:top w:val="none" w:sz="0" w:space="0" w:color="auto"/>
        <w:left w:val="none" w:sz="0" w:space="0" w:color="auto"/>
        <w:bottom w:val="none" w:sz="0" w:space="0" w:color="auto"/>
        <w:right w:val="none" w:sz="0" w:space="0" w:color="auto"/>
      </w:divBdr>
    </w:div>
    <w:div w:id="1818497905">
      <w:bodyDiv w:val="1"/>
      <w:marLeft w:val="0"/>
      <w:marRight w:val="0"/>
      <w:marTop w:val="0"/>
      <w:marBottom w:val="0"/>
      <w:divBdr>
        <w:top w:val="none" w:sz="0" w:space="0" w:color="auto"/>
        <w:left w:val="none" w:sz="0" w:space="0" w:color="auto"/>
        <w:bottom w:val="none" w:sz="0" w:space="0" w:color="auto"/>
        <w:right w:val="none" w:sz="0" w:space="0" w:color="auto"/>
      </w:divBdr>
    </w:div>
    <w:div w:id="1820687581">
      <w:bodyDiv w:val="1"/>
      <w:marLeft w:val="0"/>
      <w:marRight w:val="0"/>
      <w:marTop w:val="0"/>
      <w:marBottom w:val="0"/>
      <w:divBdr>
        <w:top w:val="none" w:sz="0" w:space="0" w:color="auto"/>
        <w:left w:val="none" w:sz="0" w:space="0" w:color="auto"/>
        <w:bottom w:val="none" w:sz="0" w:space="0" w:color="auto"/>
        <w:right w:val="none" w:sz="0" w:space="0" w:color="auto"/>
      </w:divBdr>
    </w:div>
    <w:div w:id="1822503923">
      <w:bodyDiv w:val="1"/>
      <w:marLeft w:val="0"/>
      <w:marRight w:val="0"/>
      <w:marTop w:val="0"/>
      <w:marBottom w:val="0"/>
      <w:divBdr>
        <w:top w:val="none" w:sz="0" w:space="0" w:color="auto"/>
        <w:left w:val="none" w:sz="0" w:space="0" w:color="auto"/>
        <w:bottom w:val="none" w:sz="0" w:space="0" w:color="auto"/>
        <w:right w:val="none" w:sz="0" w:space="0" w:color="auto"/>
      </w:divBdr>
    </w:div>
    <w:div w:id="1828285924">
      <w:bodyDiv w:val="1"/>
      <w:marLeft w:val="0"/>
      <w:marRight w:val="0"/>
      <w:marTop w:val="0"/>
      <w:marBottom w:val="0"/>
      <w:divBdr>
        <w:top w:val="none" w:sz="0" w:space="0" w:color="auto"/>
        <w:left w:val="none" w:sz="0" w:space="0" w:color="auto"/>
        <w:bottom w:val="none" w:sz="0" w:space="0" w:color="auto"/>
        <w:right w:val="none" w:sz="0" w:space="0" w:color="auto"/>
      </w:divBdr>
    </w:div>
    <w:div w:id="1831172010">
      <w:bodyDiv w:val="1"/>
      <w:marLeft w:val="0"/>
      <w:marRight w:val="0"/>
      <w:marTop w:val="0"/>
      <w:marBottom w:val="0"/>
      <w:divBdr>
        <w:top w:val="none" w:sz="0" w:space="0" w:color="auto"/>
        <w:left w:val="none" w:sz="0" w:space="0" w:color="auto"/>
        <w:bottom w:val="none" w:sz="0" w:space="0" w:color="auto"/>
        <w:right w:val="none" w:sz="0" w:space="0" w:color="auto"/>
      </w:divBdr>
    </w:div>
    <w:div w:id="1832136964">
      <w:bodyDiv w:val="1"/>
      <w:marLeft w:val="0"/>
      <w:marRight w:val="0"/>
      <w:marTop w:val="0"/>
      <w:marBottom w:val="0"/>
      <w:divBdr>
        <w:top w:val="none" w:sz="0" w:space="0" w:color="auto"/>
        <w:left w:val="none" w:sz="0" w:space="0" w:color="auto"/>
        <w:bottom w:val="none" w:sz="0" w:space="0" w:color="auto"/>
        <w:right w:val="none" w:sz="0" w:space="0" w:color="auto"/>
      </w:divBdr>
    </w:div>
    <w:div w:id="1837762046">
      <w:bodyDiv w:val="1"/>
      <w:marLeft w:val="0"/>
      <w:marRight w:val="0"/>
      <w:marTop w:val="0"/>
      <w:marBottom w:val="0"/>
      <w:divBdr>
        <w:top w:val="none" w:sz="0" w:space="0" w:color="auto"/>
        <w:left w:val="none" w:sz="0" w:space="0" w:color="auto"/>
        <w:bottom w:val="none" w:sz="0" w:space="0" w:color="auto"/>
        <w:right w:val="none" w:sz="0" w:space="0" w:color="auto"/>
      </w:divBdr>
    </w:div>
    <w:div w:id="1837841876">
      <w:bodyDiv w:val="1"/>
      <w:marLeft w:val="0"/>
      <w:marRight w:val="0"/>
      <w:marTop w:val="0"/>
      <w:marBottom w:val="0"/>
      <w:divBdr>
        <w:top w:val="none" w:sz="0" w:space="0" w:color="auto"/>
        <w:left w:val="none" w:sz="0" w:space="0" w:color="auto"/>
        <w:bottom w:val="none" w:sz="0" w:space="0" w:color="auto"/>
        <w:right w:val="none" w:sz="0" w:space="0" w:color="auto"/>
      </w:divBdr>
    </w:div>
    <w:div w:id="1839230986">
      <w:bodyDiv w:val="1"/>
      <w:marLeft w:val="0"/>
      <w:marRight w:val="0"/>
      <w:marTop w:val="0"/>
      <w:marBottom w:val="0"/>
      <w:divBdr>
        <w:top w:val="none" w:sz="0" w:space="0" w:color="auto"/>
        <w:left w:val="none" w:sz="0" w:space="0" w:color="auto"/>
        <w:bottom w:val="none" w:sz="0" w:space="0" w:color="auto"/>
        <w:right w:val="none" w:sz="0" w:space="0" w:color="auto"/>
      </w:divBdr>
    </w:div>
    <w:div w:id="1843662003">
      <w:bodyDiv w:val="1"/>
      <w:marLeft w:val="0"/>
      <w:marRight w:val="0"/>
      <w:marTop w:val="0"/>
      <w:marBottom w:val="0"/>
      <w:divBdr>
        <w:top w:val="none" w:sz="0" w:space="0" w:color="auto"/>
        <w:left w:val="none" w:sz="0" w:space="0" w:color="auto"/>
        <w:bottom w:val="none" w:sz="0" w:space="0" w:color="auto"/>
        <w:right w:val="none" w:sz="0" w:space="0" w:color="auto"/>
      </w:divBdr>
    </w:div>
    <w:div w:id="1844659543">
      <w:bodyDiv w:val="1"/>
      <w:marLeft w:val="0"/>
      <w:marRight w:val="0"/>
      <w:marTop w:val="0"/>
      <w:marBottom w:val="0"/>
      <w:divBdr>
        <w:top w:val="none" w:sz="0" w:space="0" w:color="auto"/>
        <w:left w:val="none" w:sz="0" w:space="0" w:color="auto"/>
        <w:bottom w:val="none" w:sz="0" w:space="0" w:color="auto"/>
        <w:right w:val="none" w:sz="0" w:space="0" w:color="auto"/>
      </w:divBdr>
    </w:div>
    <w:div w:id="1852261752">
      <w:bodyDiv w:val="1"/>
      <w:marLeft w:val="0"/>
      <w:marRight w:val="0"/>
      <w:marTop w:val="0"/>
      <w:marBottom w:val="0"/>
      <w:divBdr>
        <w:top w:val="none" w:sz="0" w:space="0" w:color="auto"/>
        <w:left w:val="none" w:sz="0" w:space="0" w:color="auto"/>
        <w:bottom w:val="none" w:sz="0" w:space="0" w:color="auto"/>
        <w:right w:val="none" w:sz="0" w:space="0" w:color="auto"/>
      </w:divBdr>
    </w:div>
    <w:div w:id="1858539975">
      <w:bodyDiv w:val="1"/>
      <w:marLeft w:val="0"/>
      <w:marRight w:val="0"/>
      <w:marTop w:val="0"/>
      <w:marBottom w:val="0"/>
      <w:divBdr>
        <w:top w:val="none" w:sz="0" w:space="0" w:color="auto"/>
        <w:left w:val="none" w:sz="0" w:space="0" w:color="auto"/>
        <w:bottom w:val="none" w:sz="0" w:space="0" w:color="auto"/>
        <w:right w:val="none" w:sz="0" w:space="0" w:color="auto"/>
      </w:divBdr>
    </w:div>
    <w:div w:id="1858611957">
      <w:bodyDiv w:val="1"/>
      <w:marLeft w:val="0"/>
      <w:marRight w:val="0"/>
      <w:marTop w:val="0"/>
      <w:marBottom w:val="0"/>
      <w:divBdr>
        <w:top w:val="none" w:sz="0" w:space="0" w:color="auto"/>
        <w:left w:val="none" w:sz="0" w:space="0" w:color="auto"/>
        <w:bottom w:val="none" w:sz="0" w:space="0" w:color="auto"/>
        <w:right w:val="none" w:sz="0" w:space="0" w:color="auto"/>
      </w:divBdr>
    </w:div>
    <w:div w:id="1859389178">
      <w:bodyDiv w:val="1"/>
      <w:marLeft w:val="0"/>
      <w:marRight w:val="0"/>
      <w:marTop w:val="0"/>
      <w:marBottom w:val="0"/>
      <w:divBdr>
        <w:top w:val="none" w:sz="0" w:space="0" w:color="auto"/>
        <w:left w:val="none" w:sz="0" w:space="0" w:color="auto"/>
        <w:bottom w:val="none" w:sz="0" w:space="0" w:color="auto"/>
        <w:right w:val="none" w:sz="0" w:space="0" w:color="auto"/>
      </w:divBdr>
    </w:div>
    <w:div w:id="1862892361">
      <w:bodyDiv w:val="1"/>
      <w:marLeft w:val="0"/>
      <w:marRight w:val="0"/>
      <w:marTop w:val="0"/>
      <w:marBottom w:val="0"/>
      <w:divBdr>
        <w:top w:val="none" w:sz="0" w:space="0" w:color="auto"/>
        <w:left w:val="none" w:sz="0" w:space="0" w:color="auto"/>
        <w:bottom w:val="none" w:sz="0" w:space="0" w:color="auto"/>
        <w:right w:val="none" w:sz="0" w:space="0" w:color="auto"/>
      </w:divBdr>
    </w:div>
    <w:div w:id="1864437565">
      <w:bodyDiv w:val="1"/>
      <w:marLeft w:val="0"/>
      <w:marRight w:val="0"/>
      <w:marTop w:val="0"/>
      <w:marBottom w:val="0"/>
      <w:divBdr>
        <w:top w:val="none" w:sz="0" w:space="0" w:color="auto"/>
        <w:left w:val="none" w:sz="0" w:space="0" w:color="auto"/>
        <w:bottom w:val="none" w:sz="0" w:space="0" w:color="auto"/>
        <w:right w:val="none" w:sz="0" w:space="0" w:color="auto"/>
      </w:divBdr>
    </w:div>
    <w:div w:id="1866864580">
      <w:bodyDiv w:val="1"/>
      <w:marLeft w:val="0"/>
      <w:marRight w:val="0"/>
      <w:marTop w:val="0"/>
      <w:marBottom w:val="0"/>
      <w:divBdr>
        <w:top w:val="none" w:sz="0" w:space="0" w:color="auto"/>
        <w:left w:val="none" w:sz="0" w:space="0" w:color="auto"/>
        <w:bottom w:val="none" w:sz="0" w:space="0" w:color="auto"/>
        <w:right w:val="none" w:sz="0" w:space="0" w:color="auto"/>
      </w:divBdr>
    </w:div>
    <w:div w:id="1868106339">
      <w:bodyDiv w:val="1"/>
      <w:marLeft w:val="0"/>
      <w:marRight w:val="0"/>
      <w:marTop w:val="0"/>
      <w:marBottom w:val="0"/>
      <w:divBdr>
        <w:top w:val="none" w:sz="0" w:space="0" w:color="auto"/>
        <w:left w:val="none" w:sz="0" w:space="0" w:color="auto"/>
        <w:bottom w:val="none" w:sz="0" w:space="0" w:color="auto"/>
        <w:right w:val="none" w:sz="0" w:space="0" w:color="auto"/>
      </w:divBdr>
    </w:div>
    <w:div w:id="1874339756">
      <w:bodyDiv w:val="1"/>
      <w:marLeft w:val="0"/>
      <w:marRight w:val="0"/>
      <w:marTop w:val="0"/>
      <w:marBottom w:val="0"/>
      <w:divBdr>
        <w:top w:val="none" w:sz="0" w:space="0" w:color="auto"/>
        <w:left w:val="none" w:sz="0" w:space="0" w:color="auto"/>
        <w:bottom w:val="none" w:sz="0" w:space="0" w:color="auto"/>
        <w:right w:val="none" w:sz="0" w:space="0" w:color="auto"/>
      </w:divBdr>
    </w:div>
    <w:div w:id="1880895151">
      <w:bodyDiv w:val="1"/>
      <w:marLeft w:val="0"/>
      <w:marRight w:val="0"/>
      <w:marTop w:val="0"/>
      <w:marBottom w:val="0"/>
      <w:divBdr>
        <w:top w:val="none" w:sz="0" w:space="0" w:color="auto"/>
        <w:left w:val="none" w:sz="0" w:space="0" w:color="auto"/>
        <w:bottom w:val="none" w:sz="0" w:space="0" w:color="auto"/>
        <w:right w:val="none" w:sz="0" w:space="0" w:color="auto"/>
      </w:divBdr>
    </w:div>
    <w:div w:id="1881437020">
      <w:bodyDiv w:val="1"/>
      <w:marLeft w:val="0"/>
      <w:marRight w:val="0"/>
      <w:marTop w:val="0"/>
      <w:marBottom w:val="0"/>
      <w:divBdr>
        <w:top w:val="none" w:sz="0" w:space="0" w:color="auto"/>
        <w:left w:val="none" w:sz="0" w:space="0" w:color="auto"/>
        <w:bottom w:val="none" w:sz="0" w:space="0" w:color="auto"/>
        <w:right w:val="none" w:sz="0" w:space="0" w:color="auto"/>
      </w:divBdr>
    </w:div>
    <w:div w:id="1883904267">
      <w:bodyDiv w:val="1"/>
      <w:marLeft w:val="0"/>
      <w:marRight w:val="0"/>
      <w:marTop w:val="0"/>
      <w:marBottom w:val="0"/>
      <w:divBdr>
        <w:top w:val="none" w:sz="0" w:space="0" w:color="auto"/>
        <w:left w:val="none" w:sz="0" w:space="0" w:color="auto"/>
        <w:bottom w:val="none" w:sz="0" w:space="0" w:color="auto"/>
        <w:right w:val="none" w:sz="0" w:space="0" w:color="auto"/>
      </w:divBdr>
    </w:div>
    <w:div w:id="1887064172">
      <w:bodyDiv w:val="1"/>
      <w:marLeft w:val="0"/>
      <w:marRight w:val="0"/>
      <w:marTop w:val="0"/>
      <w:marBottom w:val="0"/>
      <w:divBdr>
        <w:top w:val="none" w:sz="0" w:space="0" w:color="auto"/>
        <w:left w:val="none" w:sz="0" w:space="0" w:color="auto"/>
        <w:bottom w:val="none" w:sz="0" w:space="0" w:color="auto"/>
        <w:right w:val="none" w:sz="0" w:space="0" w:color="auto"/>
      </w:divBdr>
    </w:div>
    <w:div w:id="1887522185">
      <w:bodyDiv w:val="1"/>
      <w:marLeft w:val="0"/>
      <w:marRight w:val="0"/>
      <w:marTop w:val="0"/>
      <w:marBottom w:val="0"/>
      <w:divBdr>
        <w:top w:val="none" w:sz="0" w:space="0" w:color="auto"/>
        <w:left w:val="none" w:sz="0" w:space="0" w:color="auto"/>
        <w:bottom w:val="none" w:sz="0" w:space="0" w:color="auto"/>
        <w:right w:val="none" w:sz="0" w:space="0" w:color="auto"/>
      </w:divBdr>
    </w:div>
    <w:div w:id="1895583666">
      <w:bodyDiv w:val="1"/>
      <w:marLeft w:val="0"/>
      <w:marRight w:val="0"/>
      <w:marTop w:val="0"/>
      <w:marBottom w:val="0"/>
      <w:divBdr>
        <w:top w:val="none" w:sz="0" w:space="0" w:color="auto"/>
        <w:left w:val="none" w:sz="0" w:space="0" w:color="auto"/>
        <w:bottom w:val="none" w:sz="0" w:space="0" w:color="auto"/>
        <w:right w:val="none" w:sz="0" w:space="0" w:color="auto"/>
      </w:divBdr>
    </w:div>
    <w:div w:id="1903102703">
      <w:bodyDiv w:val="1"/>
      <w:marLeft w:val="0"/>
      <w:marRight w:val="0"/>
      <w:marTop w:val="0"/>
      <w:marBottom w:val="0"/>
      <w:divBdr>
        <w:top w:val="none" w:sz="0" w:space="0" w:color="auto"/>
        <w:left w:val="none" w:sz="0" w:space="0" w:color="auto"/>
        <w:bottom w:val="none" w:sz="0" w:space="0" w:color="auto"/>
        <w:right w:val="none" w:sz="0" w:space="0" w:color="auto"/>
      </w:divBdr>
    </w:div>
    <w:div w:id="1907373010">
      <w:bodyDiv w:val="1"/>
      <w:marLeft w:val="0"/>
      <w:marRight w:val="0"/>
      <w:marTop w:val="0"/>
      <w:marBottom w:val="0"/>
      <w:divBdr>
        <w:top w:val="none" w:sz="0" w:space="0" w:color="auto"/>
        <w:left w:val="none" w:sz="0" w:space="0" w:color="auto"/>
        <w:bottom w:val="none" w:sz="0" w:space="0" w:color="auto"/>
        <w:right w:val="none" w:sz="0" w:space="0" w:color="auto"/>
      </w:divBdr>
    </w:div>
    <w:div w:id="1914048856">
      <w:bodyDiv w:val="1"/>
      <w:marLeft w:val="0"/>
      <w:marRight w:val="0"/>
      <w:marTop w:val="0"/>
      <w:marBottom w:val="0"/>
      <w:divBdr>
        <w:top w:val="none" w:sz="0" w:space="0" w:color="auto"/>
        <w:left w:val="none" w:sz="0" w:space="0" w:color="auto"/>
        <w:bottom w:val="none" w:sz="0" w:space="0" w:color="auto"/>
        <w:right w:val="none" w:sz="0" w:space="0" w:color="auto"/>
      </w:divBdr>
    </w:div>
    <w:div w:id="1927839570">
      <w:bodyDiv w:val="1"/>
      <w:marLeft w:val="0"/>
      <w:marRight w:val="0"/>
      <w:marTop w:val="0"/>
      <w:marBottom w:val="0"/>
      <w:divBdr>
        <w:top w:val="none" w:sz="0" w:space="0" w:color="auto"/>
        <w:left w:val="none" w:sz="0" w:space="0" w:color="auto"/>
        <w:bottom w:val="none" w:sz="0" w:space="0" w:color="auto"/>
        <w:right w:val="none" w:sz="0" w:space="0" w:color="auto"/>
      </w:divBdr>
    </w:div>
    <w:div w:id="1928078685">
      <w:bodyDiv w:val="1"/>
      <w:marLeft w:val="0"/>
      <w:marRight w:val="0"/>
      <w:marTop w:val="0"/>
      <w:marBottom w:val="0"/>
      <w:divBdr>
        <w:top w:val="none" w:sz="0" w:space="0" w:color="auto"/>
        <w:left w:val="none" w:sz="0" w:space="0" w:color="auto"/>
        <w:bottom w:val="none" w:sz="0" w:space="0" w:color="auto"/>
        <w:right w:val="none" w:sz="0" w:space="0" w:color="auto"/>
      </w:divBdr>
    </w:div>
    <w:div w:id="1963416439">
      <w:bodyDiv w:val="1"/>
      <w:marLeft w:val="0"/>
      <w:marRight w:val="0"/>
      <w:marTop w:val="0"/>
      <w:marBottom w:val="0"/>
      <w:divBdr>
        <w:top w:val="none" w:sz="0" w:space="0" w:color="auto"/>
        <w:left w:val="none" w:sz="0" w:space="0" w:color="auto"/>
        <w:bottom w:val="none" w:sz="0" w:space="0" w:color="auto"/>
        <w:right w:val="none" w:sz="0" w:space="0" w:color="auto"/>
      </w:divBdr>
    </w:div>
    <w:div w:id="1971545687">
      <w:bodyDiv w:val="1"/>
      <w:marLeft w:val="0"/>
      <w:marRight w:val="0"/>
      <w:marTop w:val="0"/>
      <w:marBottom w:val="0"/>
      <w:divBdr>
        <w:top w:val="none" w:sz="0" w:space="0" w:color="auto"/>
        <w:left w:val="none" w:sz="0" w:space="0" w:color="auto"/>
        <w:bottom w:val="none" w:sz="0" w:space="0" w:color="auto"/>
        <w:right w:val="none" w:sz="0" w:space="0" w:color="auto"/>
      </w:divBdr>
    </w:div>
    <w:div w:id="1982998333">
      <w:bodyDiv w:val="1"/>
      <w:marLeft w:val="0"/>
      <w:marRight w:val="0"/>
      <w:marTop w:val="0"/>
      <w:marBottom w:val="0"/>
      <w:divBdr>
        <w:top w:val="none" w:sz="0" w:space="0" w:color="auto"/>
        <w:left w:val="none" w:sz="0" w:space="0" w:color="auto"/>
        <w:bottom w:val="none" w:sz="0" w:space="0" w:color="auto"/>
        <w:right w:val="none" w:sz="0" w:space="0" w:color="auto"/>
      </w:divBdr>
    </w:div>
    <w:div w:id="1986082187">
      <w:bodyDiv w:val="1"/>
      <w:marLeft w:val="0"/>
      <w:marRight w:val="0"/>
      <w:marTop w:val="0"/>
      <w:marBottom w:val="0"/>
      <w:divBdr>
        <w:top w:val="none" w:sz="0" w:space="0" w:color="auto"/>
        <w:left w:val="none" w:sz="0" w:space="0" w:color="auto"/>
        <w:bottom w:val="none" w:sz="0" w:space="0" w:color="auto"/>
        <w:right w:val="none" w:sz="0" w:space="0" w:color="auto"/>
      </w:divBdr>
    </w:div>
    <w:div w:id="1990210838">
      <w:bodyDiv w:val="1"/>
      <w:marLeft w:val="0"/>
      <w:marRight w:val="0"/>
      <w:marTop w:val="0"/>
      <w:marBottom w:val="0"/>
      <w:divBdr>
        <w:top w:val="none" w:sz="0" w:space="0" w:color="auto"/>
        <w:left w:val="none" w:sz="0" w:space="0" w:color="auto"/>
        <w:bottom w:val="none" w:sz="0" w:space="0" w:color="auto"/>
        <w:right w:val="none" w:sz="0" w:space="0" w:color="auto"/>
      </w:divBdr>
    </w:div>
    <w:div w:id="1991250793">
      <w:bodyDiv w:val="1"/>
      <w:marLeft w:val="0"/>
      <w:marRight w:val="0"/>
      <w:marTop w:val="0"/>
      <w:marBottom w:val="0"/>
      <w:divBdr>
        <w:top w:val="none" w:sz="0" w:space="0" w:color="auto"/>
        <w:left w:val="none" w:sz="0" w:space="0" w:color="auto"/>
        <w:bottom w:val="none" w:sz="0" w:space="0" w:color="auto"/>
        <w:right w:val="none" w:sz="0" w:space="0" w:color="auto"/>
      </w:divBdr>
    </w:div>
    <w:div w:id="1999648566">
      <w:bodyDiv w:val="1"/>
      <w:marLeft w:val="0"/>
      <w:marRight w:val="0"/>
      <w:marTop w:val="0"/>
      <w:marBottom w:val="0"/>
      <w:divBdr>
        <w:top w:val="none" w:sz="0" w:space="0" w:color="auto"/>
        <w:left w:val="none" w:sz="0" w:space="0" w:color="auto"/>
        <w:bottom w:val="none" w:sz="0" w:space="0" w:color="auto"/>
        <w:right w:val="none" w:sz="0" w:space="0" w:color="auto"/>
      </w:divBdr>
    </w:div>
    <w:div w:id="2028866817">
      <w:bodyDiv w:val="1"/>
      <w:marLeft w:val="0"/>
      <w:marRight w:val="0"/>
      <w:marTop w:val="0"/>
      <w:marBottom w:val="0"/>
      <w:divBdr>
        <w:top w:val="none" w:sz="0" w:space="0" w:color="auto"/>
        <w:left w:val="none" w:sz="0" w:space="0" w:color="auto"/>
        <w:bottom w:val="none" w:sz="0" w:space="0" w:color="auto"/>
        <w:right w:val="none" w:sz="0" w:space="0" w:color="auto"/>
      </w:divBdr>
    </w:div>
    <w:div w:id="2034303345">
      <w:bodyDiv w:val="1"/>
      <w:marLeft w:val="0"/>
      <w:marRight w:val="0"/>
      <w:marTop w:val="0"/>
      <w:marBottom w:val="0"/>
      <w:divBdr>
        <w:top w:val="none" w:sz="0" w:space="0" w:color="auto"/>
        <w:left w:val="none" w:sz="0" w:space="0" w:color="auto"/>
        <w:bottom w:val="none" w:sz="0" w:space="0" w:color="auto"/>
        <w:right w:val="none" w:sz="0" w:space="0" w:color="auto"/>
      </w:divBdr>
    </w:div>
    <w:div w:id="2036152544">
      <w:bodyDiv w:val="1"/>
      <w:marLeft w:val="0"/>
      <w:marRight w:val="0"/>
      <w:marTop w:val="0"/>
      <w:marBottom w:val="0"/>
      <w:divBdr>
        <w:top w:val="none" w:sz="0" w:space="0" w:color="auto"/>
        <w:left w:val="none" w:sz="0" w:space="0" w:color="auto"/>
        <w:bottom w:val="none" w:sz="0" w:space="0" w:color="auto"/>
        <w:right w:val="none" w:sz="0" w:space="0" w:color="auto"/>
      </w:divBdr>
    </w:div>
    <w:div w:id="2041735530">
      <w:bodyDiv w:val="1"/>
      <w:marLeft w:val="0"/>
      <w:marRight w:val="0"/>
      <w:marTop w:val="0"/>
      <w:marBottom w:val="0"/>
      <w:divBdr>
        <w:top w:val="none" w:sz="0" w:space="0" w:color="auto"/>
        <w:left w:val="none" w:sz="0" w:space="0" w:color="auto"/>
        <w:bottom w:val="none" w:sz="0" w:space="0" w:color="auto"/>
        <w:right w:val="none" w:sz="0" w:space="0" w:color="auto"/>
      </w:divBdr>
    </w:div>
    <w:div w:id="2042972004">
      <w:bodyDiv w:val="1"/>
      <w:marLeft w:val="0"/>
      <w:marRight w:val="0"/>
      <w:marTop w:val="0"/>
      <w:marBottom w:val="0"/>
      <w:divBdr>
        <w:top w:val="none" w:sz="0" w:space="0" w:color="auto"/>
        <w:left w:val="none" w:sz="0" w:space="0" w:color="auto"/>
        <w:bottom w:val="none" w:sz="0" w:space="0" w:color="auto"/>
        <w:right w:val="none" w:sz="0" w:space="0" w:color="auto"/>
      </w:divBdr>
      <w:divsChild>
        <w:div w:id="1806267336">
          <w:marLeft w:val="0"/>
          <w:marRight w:val="0"/>
          <w:marTop w:val="0"/>
          <w:marBottom w:val="0"/>
          <w:divBdr>
            <w:top w:val="none" w:sz="0" w:space="0" w:color="auto"/>
            <w:left w:val="none" w:sz="0" w:space="0" w:color="auto"/>
            <w:bottom w:val="none" w:sz="0" w:space="0" w:color="auto"/>
            <w:right w:val="none" w:sz="0" w:space="0" w:color="auto"/>
          </w:divBdr>
          <w:divsChild>
            <w:div w:id="648438585">
              <w:marLeft w:val="0"/>
              <w:marRight w:val="0"/>
              <w:marTop w:val="0"/>
              <w:marBottom w:val="0"/>
              <w:divBdr>
                <w:top w:val="none" w:sz="0" w:space="0" w:color="auto"/>
                <w:left w:val="none" w:sz="0" w:space="0" w:color="auto"/>
                <w:bottom w:val="none" w:sz="0" w:space="0" w:color="auto"/>
                <w:right w:val="none" w:sz="0" w:space="0" w:color="auto"/>
              </w:divBdr>
            </w:div>
            <w:div w:id="542210012">
              <w:marLeft w:val="0"/>
              <w:marRight w:val="0"/>
              <w:marTop w:val="0"/>
              <w:marBottom w:val="0"/>
              <w:divBdr>
                <w:top w:val="none" w:sz="0" w:space="0" w:color="auto"/>
                <w:left w:val="none" w:sz="0" w:space="0" w:color="auto"/>
                <w:bottom w:val="none" w:sz="0" w:space="0" w:color="auto"/>
                <w:right w:val="none" w:sz="0" w:space="0" w:color="auto"/>
              </w:divBdr>
            </w:div>
            <w:div w:id="1606838388">
              <w:marLeft w:val="0"/>
              <w:marRight w:val="0"/>
              <w:marTop w:val="0"/>
              <w:marBottom w:val="0"/>
              <w:divBdr>
                <w:top w:val="none" w:sz="0" w:space="0" w:color="auto"/>
                <w:left w:val="none" w:sz="0" w:space="0" w:color="auto"/>
                <w:bottom w:val="none" w:sz="0" w:space="0" w:color="auto"/>
                <w:right w:val="none" w:sz="0" w:space="0" w:color="auto"/>
              </w:divBdr>
            </w:div>
            <w:div w:id="1165169274">
              <w:marLeft w:val="0"/>
              <w:marRight w:val="0"/>
              <w:marTop w:val="0"/>
              <w:marBottom w:val="0"/>
              <w:divBdr>
                <w:top w:val="none" w:sz="0" w:space="0" w:color="auto"/>
                <w:left w:val="none" w:sz="0" w:space="0" w:color="auto"/>
                <w:bottom w:val="none" w:sz="0" w:space="0" w:color="auto"/>
                <w:right w:val="none" w:sz="0" w:space="0" w:color="auto"/>
              </w:divBdr>
            </w:div>
            <w:div w:id="1450972038">
              <w:marLeft w:val="0"/>
              <w:marRight w:val="0"/>
              <w:marTop w:val="0"/>
              <w:marBottom w:val="0"/>
              <w:divBdr>
                <w:top w:val="none" w:sz="0" w:space="0" w:color="auto"/>
                <w:left w:val="none" w:sz="0" w:space="0" w:color="auto"/>
                <w:bottom w:val="none" w:sz="0" w:space="0" w:color="auto"/>
                <w:right w:val="none" w:sz="0" w:space="0" w:color="auto"/>
              </w:divBdr>
            </w:div>
            <w:div w:id="323821424">
              <w:marLeft w:val="0"/>
              <w:marRight w:val="0"/>
              <w:marTop w:val="0"/>
              <w:marBottom w:val="0"/>
              <w:divBdr>
                <w:top w:val="none" w:sz="0" w:space="0" w:color="auto"/>
                <w:left w:val="none" w:sz="0" w:space="0" w:color="auto"/>
                <w:bottom w:val="none" w:sz="0" w:space="0" w:color="auto"/>
                <w:right w:val="none" w:sz="0" w:space="0" w:color="auto"/>
              </w:divBdr>
            </w:div>
            <w:div w:id="191890700">
              <w:marLeft w:val="0"/>
              <w:marRight w:val="0"/>
              <w:marTop w:val="0"/>
              <w:marBottom w:val="0"/>
              <w:divBdr>
                <w:top w:val="none" w:sz="0" w:space="0" w:color="auto"/>
                <w:left w:val="none" w:sz="0" w:space="0" w:color="auto"/>
                <w:bottom w:val="none" w:sz="0" w:space="0" w:color="auto"/>
                <w:right w:val="none" w:sz="0" w:space="0" w:color="auto"/>
              </w:divBdr>
            </w:div>
            <w:div w:id="898445334">
              <w:marLeft w:val="0"/>
              <w:marRight w:val="0"/>
              <w:marTop w:val="0"/>
              <w:marBottom w:val="0"/>
              <w:divBdr>
                <w:top w:val="none" w:sz="0" w:space="0" w:color="auto"/>
                <w:left w:val="none" w:sz="0" w:space="0" w:color="auto"/>
                <w:bottom w:val="none" w:sz="0" w:space="0" w:color="auto"/>
                <w:right w:val="none" w:sz="0" w:space="0" w:color="auto"/>
              </w:divBdr>
            </w:div>
            <w:div w:id="1061557700">
              <w:marLeft w:val="0"/>
              <w:marRight w:val="0"/>
              <w:marTop w:val="0"/>
              <w:marBottom w:val="0"/>
              <w:divBdr>
                <w:top w:val="none" w:sz="0" w:space="0" w:color="auto"/>
                <w:left w:val="none" w:sz="0" w:space="0" w:color="auto"/>
                <w:bottom w:val="none" w:sz="0" w:space="0" w:color="auto"/>
                <w:right w:val="none" w:sz="0" w:space="0" w:color="auto"/>
              </w:divBdr>
            </w:div>
            <w:div w:id="126975615">
              <w:marLeft w:val="0"/>
              <w:marRight w:val="0"/>
              <w:marTop w:val="0"/>
              <w:marBottom w:val="0"/>
              <w:divBdr>
                <w:top w:val="none" w:sz="0" w:space="0" w:color="auto"/>
                <w:left w:val="none" w:sz="0" w:space="0" w:color="auto"/>
                <w:bottom w:val="none" w:sz="0" w:space="0" w:color="auto"/>
                <w:right w:val="none" w:sz="0" w:space="0" w:color="auto"/>
              </w:divBdr>
            </w:div>
            <w:div w:id="2031682153">
              <w:marLeft w:val="0"/>
              <w:marRight w:val="0"/>
              <w:marTop w:val="0"/>
              <w:marBottom w:val="0"/>
              <w:divBdr>
                <w:top w:val="none" w:sz="0" w:space="0" w:color="auto"/>
                <w:left w:val="none" w:sz="0" w:space="0" w:color="auto"/>
                <w:bottom w:val="none" w:sz="0" w:space="0" w:color="auto"/>
                <w:right w:val="none" w:sz="0" w:space="0" w:color="auto"/>
              </w:divBdr>
            </w:div>
            <w:div w:id="1922333128">
              <w:marLeft w:val="0"/>
              <w:marRight w:val="0"/>
              <w:marTop w:val="0"/>
              <w:marBottom w:val="0"/>
              <w:divBdr>
                <w:top w:val="none" w:sz="0" w:space="0" w:color="auto"/>
                <w:left w:val="none" w:sz="0" w:space="0" w:color="auto"/>
                <w:bottom w:val="none" w:sz="0" w:space="0" w:color="auto"/>
                <w:right w:val="none" w:sz="0" w:space="0" w:color="auto"/>
              </w:divBdr>
            </w:div>
            <w:div w:id="3207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8675">
      <w:bodyDiv w:val="1"/>
      <w:marLeft w:val="0"/>
      <w:marRight w:val="0"/>
      <w:marTop w:val="0"/>
      <w:marBottom w:val="0"/>
      <w:divBdr>
        <w:top w:val="none" w:sz="0" w:space="0" w:color="auto"/>
        <w:left w:val="none" w:sz="0" w:space="0" w:color="auto"/>
        <w:bottom w:val="none" w:sz="0" w:space="0" w:color="auto"/>
        <w:right w:val="none" w:sz="0" w:space="0" w:color="auto"/>
      </w:divBdr>
    </w:div>
    <w:div w:id="2045321034">
      <w:bodyDiv w:val="1"/>
      <w:marLeft w:val="0"/>
      <w:marRight w:val="0"/>
      <w:marTop w:val="0"/>
      <w:marBottom w:val="0"/>
      <w:divBdr>
        <w:top w:val="none" w:sz="0" w:space="0" w:color="auto"/>
        <w:left w:val="none" w:sz="0" w:space="0" w:color="auto"/>
        <w:bottom w:val="none" w:sz="0" w:space="0" w:color="auto"/>
        <w:right w:val="none" w:sz="0" w:space="0" w:color="auto"/>
      </w:divBdr>
    </w:div>
    <w:div w:id="2048751576">
      <w:bodyDiv w:val="1"/>
      <w:marLeft w:val="0"/>
      <w:marRight w:val="0"/>
      <w:marTop w:val="0"/>
      <w:marBottom w:val="0"/>
      <w:divBdr>
        <w:top w:val="none" w:sz="0" w:space="0" w:color="auto"/>
        <w:left w:val="none" w:sz="0" w:space="0" w:color="auto"/>
        <w:bottom w:val="none" w:sz="0" w:space="0" w:color="auto"/>
        <w:right w:val="none" w:sz="0" w:space="0" w:color="auto"/>
      </w:divBdr>
    </w:div>
    <w:div w:id="2063096690">
      <w:bodyDiv w:val="1"/>
      <w:marLeft w:val="0"/>
      <w:marRight w:val="0"/>
      <w:marTop w:val="0"/>
      <w:marBottom w:val="0"/>
      <w:divBdr>
        <w:top w:val="none" w:sz="0" w:space="0" w:color="auto"/>
        <w:left w:val="none" w:sz="0" w:space="0" w:color="auto"/>
        <w:bottom w:val="none" w:sz="0" w:space="0" w:color="auto"/>
        <w:right w:val="none" w:sz="0" w:space="0" w:color="auto"/>
      </w:divBdr>
    </w:div>
    <w:div w:id="2073505288">
      <w:bodyDiv w:val="1"/>
      <w:marLeft w:val="0"/>
      <w:marRight w:val="0"/>
      <w:marTop w:val="0"/>
      <w:marBottom w:val="0"/>
      <w:divBdr>
        <w:top w:val="none" w:sz="0" w:space="0" w:color="auto"/>
        <w:left w:val="none" w:sz="0" w:space="0" w:color="auto"/>
        <w:bottom w:val="none" w:sz="0" w:space="0" w:color="auto"/>
        <w:right w:val="none" w:sz="0" w:space="0" w:color="auto"/>
      </w:divBdr>
    </w:div>
    <w:div w:id="2078551671">
      <w:bodyDiv w:val="1"/>
      <w:marLeft w:val="0"/>
      <w:marRight w:val="0"/>
      <w:marTop w:val="0"/>
      <w:marBottom w:val="0"/>
      <w:divBdr>
        <w:top w:val="none" w:sz="0" w:space="0" w:color="auto"/>
        <w:left w:val="none" w:sz="0" w:space="0" w:color="auto"/>
        <w:bottom w:val="none" w:sz="0" w:space="0" w:color="auto"/>
        <w:right w:val="none" w:sz="0" w:space="0" w:color="auto"/>
      </w:divBdr>
    </w:div>
    <w:div w:id="2079742321">
      <w:bodyDiv w:val="1"/>
      <w:marLeft w:val="0"/>
      <w:marRight w:val="0"/>
      <w:marTop w:val="0"/>
      <w:marBottom w:val="0"/>
      <w:divBdr>
        <w:top w:val="none" w:sz="0" w:space="0" w:color="auto"/>
        <w:left w:val="none" w:sz="0" w:space="0" w:color="auto"/>
        <w:bottom w:val="none" w:sz="0" w:space="0" w:color="auto"/>
        <w:right w:val="none" w:sz="0" w:space="0" w:color="auto"/>
      </w:divBdr>
    </w:div>
    <w:div w:id="2083524926">
      <w:bodyDiv w:val="1"/>
      <w:marLeft w:val="0"/>
      <w:marRight w:val="0"/>
      <w:marTop w:val="0"/>
      <w:marBottom w:val="0"/>
      <w:divBdr>
        <w:top w:val="none" w:sz="0" w:space="0" w:color="auto"/>
        <w:left w:val="none" w:sz="0" w:space="0" w:color="auto"/>
        <w:bottom w:val="none" w:sz="0" w:space="0" w:color="auto"/>
        <w:right w:val="none" w:sz="0" w:space="0" w:color="auto"/>
      </w:divBdr>
    </w:div>
    <w:div w:id="2083717443">
      <w:bodyDiv w:val="1"/>
      <w:marLeft w:val="0"/>
      <w:marRight w:val="0"/>
      <w:marTop w:val="0"/>
      <w:marBottom w:val="0"/>
      <w:divBdr>
        <w:top w:val="none" w:sz="0" w:space="0" w:color="auto"/>
        <w:left w:val="none" w:sz="0" w:space="0" w:color="auto"/>
        <w:bottom w:val="none" w:sz="0" w:space="0" w:color="auto"/>
        <w:right w:val="none" w:sz="0" w:space="0" w:color="auto"/>
      </w:divBdr>
    </w:div>
    <w:div w:id="2089226488">
      <w:bodyDiv w:val="1"/>
      <w:marLeft w:val="0"/>
      <w:marRight w:val="0"/>
      <w:marTop w:val="0"/>
      <w:marBottom w:val="0"/>
      <w:divBdr>
        <w:top w:val="none" w:sz="0" w:space="0" w:color="auto"/>
        <w:left w:val="none" w:sz="0" w:space="0" w:color="auto"/>
        <w:bottom w:val="none" w:sz="0" w:space="0" w:color="auto"/>
        <w:right w:val="none" w:sz="0" w:space="0" w:color="auto"/>
      </w:divBdr>
    </w:div>
    <w:div w:id="2094037856">
      <w:bodyDiv w:val="1"/>
      <w:marLeft w:val="0"/>
      <w:marRight w:val="0"/>
      <w:marTop w:val="0"/>
      <w:marBottom w:val="0"/>
      <w:divBdr>
        <w:top w:val="none" w:sz="0" w:space="0" w:color="auto"/>
        <w:left w:val="none" w:sz="0" w:space="0" w:color="auto"/>
        <w:bottom w:val="none" w:sz="0" w:space="0" w:color="auto"/>
        <w:right w:val="none" w:sz="0" w:space="0" w:color="auto"/>
      </w:divBdr>
    </w:div>
    <w:div w:id="2095741056">
      <w:bodyDiv w:val="1"/>
      <w:marLeft w:val="0"/>
      <w:marRight w:val="0"/>
      <w:marTop w:val="0"/>
      <w:marBottom w:val="0"/>
      <w:divBdr>
        <w:top w:val="none" w:sz="0" w:space="0" w:color="auto"/>
        <w:left w:val="none" w:sz="0" w:space="0" w:color="auto"/>
        <w:bottom w:val="none" w:sz="0" w:space="0" w:color="auto"/>
        <w:right w:val="none" w:sz="0" w:space="0" w:color="auto"/>
      </w:divBdr>
    </w:div>
    <w:div w:id="2099401403">
      <w:bodyDiv w:val="1"/>
      <w:marLeft w:val="0"/>
      <w:marRight w:val="0"/>
      <w:marTop w:val="0"/>
      <w:marBottom w:val="0"/>
      <w:divBdr>
        <w:top w:val="none" w:sz="0" w:space="0" w:color="auto"/>
        <w:left w:val="none" w:sz="0" w:space="0" w:color="auto"/>
        <w:bottom w:val="none" w:sz="0" w:space="0" w:color="auto"/>
        <w:right w:val="none" w:sz="0" w:space="0" w:color="auto"/>
      </w:divBdr>
    </w:div>
    <w:div w:id="2100981337">
      <w:bodyDiv w:val="1"/>
      <w:marLeft w:val="0"/>
      <w:marRight w:val="0"/>
      <w:marTop w:val="0"/>
      <w:marBottom w:val="0"/>
      <w:divBdr>
        <w:top w:val="none" w:sz="0" w:space="0" w:color="auto"/>
        <w:left w:val="none" w:sz="0" w:space="0" w:color="auto"/>
        <w:bottom w:val="none" w:sz="0" w:space="0" w:color="auto"/>
        <w:right w:val="none" w:sz="0" w:space="0" w:color="auto"/>
      </w:divBdr>
    </w:div>
    <w:div w:id="2102293120">
      <w:bodyDiv w:val="1"/>
      <w:marLeft w:val="0"/>
      <w:marRight w:val="0"/>
      <w:marTop w:val="0"/>
      <w:marBottom w:val="0"/>
      <w:divBdr>
        <w:top w:val="none" w:sz="0" w:space="0" w:color="auto"/>
        <w:left w:val="none" w:sz="0" w:space="0" w:color="auto"/>
        <w:bottom w:val="none" w:sz="0" w:space="0" w:color="auto"/>
        <w:right w:val="none" w:sz="0" w:space="0" w:color="auto"/>
      </w:divBdr>
    </w:div>
    <w:div w:id="2121410973">
      <w:bodyDiv w:val="1"/>
      <w:marLeft w:val="0"/>
      <w:marRight w:val="0"/>
      <w:marTop w:val="0"/>
      <w:marBottom w:val="0"/>
      <w:divBdr>
        <w:top w:val="none" w:sz="0" w:space="0" w:color="auto"/>
        <w:left w:val="none" w:sz="0" w:space="0" w:color="auto"/>
        <w:bottom w:val="none" w:sz="0" w:space="0" w:color="auto"/>
        <w:right w:val="none" w:sz="0" w:space="0" w:color="auto"/>
      </w:divBdr>
    </w:div>
    <w:div w:id="2123499917">
      <w:bodyDiv w:val="1"/>
      <w:marLeft w:val="0"/>
      <w:marRight w:val="0"/>
      <w:marTop w:val="0"/>
      <w:marBottom w:val="0"/>
      <w:divBdr>
        <w:top w:val="none" w:sz="0" w:space="0" w:color="auto"/>
        <w:left w:val="none" w:sz="0" w:space="0" w:color="auto"/>
        <w:bottom w:val="none" w:sz="0" w:space="0" w:color="auto"/>
        <w:right w:val="none" w:sz="0" w:space="0" w:color="auto"/>
      </w:divBdr>
    </w:div>
    <w:div w:id="2128694086">
      <w:bodyDiv w:val="1"/>
      <w:marLeft w:val="0"/>
      <w:marRight w:val="0"/>
      <w:marTop w:val="0"/>
      <w:marBottom w:val="0"/>
      <w:divBdr>
        <w:top w:val="none" w:sz="0" w:space="0" w:color="auto"/>
        <w:left w:val="none" w:sz="0" w:space="0" w:color="auto"/>
        <w:bottom w:val="none" w:sz="0" w:space="0" w:color="auto"/>
        <w:right w:val="none" w:sz="0" w:space="0" w:color="auto"/>
      </w:divBdr>
    </w:div>
    <w:div w:id="214021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Cat21</b:Tag>
    <b:SourceType>InternetSite</b:SourceType>
    <b:Guid>{BD468361-FF6F-4538-BD9C-A5964991762A}</b:Guid>
    <b:Author>
      <b:Author>
        <b:Corporate>Catto Erin</b:Corporate>
      </b:Author>
    </b:Author>
    <b:Title>Box 2D Manual</b:Title>
    <b:ProductionCompany>Box2D</b:ProductionCompany>
    <b:Year>2021</b:Year>
    <b:YearAccessed>2022</b:YearAccessed>
    <b:MonthAccessed>10</b:MonthAccessed>
    <b:DayAccessed>30</b:DayAccessed>
    <b:URL>https://box2d.org/documentation/</b:URL>
    <b:LCID>de-CH</b:LCID>
    <b:RefOrder>4</b:RefOrder>
  </b:Source>
  <b:Source>
    <b:Tag>JGo87</b:Tag>
    <b:SourceType>BookSection</b:SourceType>
    <b:Guid>{5FDCEACD-2EE5-4DA7-B53F-35E330062CA4}</b:Guid>
    <b:Title>Automatic Creation of Object Hierarchies for Ray Tracing</b:Title>
    <b:Year>1987</b:Year>
    <b:Author>
      <b:Author>
        <b:NameList>
          <b:Person>
            <b:Last>Goldsmith</b:Last>
            <b:First>Jeffrey</b:First>
          </b:Person>
          <b:Person>
            <b:Last>Salmon</b:Last>
            <b:First>John</b:First>
          </b:Person>
        </b:NameList>
      </b:Author>
    </b:Author>
    <b:BookTitle>IEEE Computer Graphics and Applications, vol. 7, no. 5</b:BookTitle>
    <b:Pages>14-20</b:Pages>
    <b:LCID>de-CH</b:LCID>
    <b:RefOrder>6</b:RefOrder>
  </b:Source>
  <b:Source>
    <b:Tag>Joh17</b:Tag>
    <b:SourceType>Misc</b:SourceType>
    <b:Guid>{089F06A8-2540-4CE6-84B5-41BBCD16BF7A}</b:Guid>
    <b:Title>BVH- und Line-Space-Kombination zur Pathtracing-Beschleunigung</b:Title>
    <b:Year>2017</b:Year>
    <b:City>Koblenz</b:City>
    <b:Author>
      <b:Author>
        <b:NameList>
          <b:Person>
            <b:Last>Braun</b:Last>
            <b:First>Johannes</b:First>
          </b:Person>
        </b:NameList>
      </b:Author>
    </b:Author>
    <b:LCID>de-CH</b:LCID>
    <b:RefOrder>7</b:RefOrder>
  </b:Source>
  <b:Source>
    <b:Tag>SMO89</b:Tag>
    <b:SourceType>Report</b:SourceType>
    <b:Guid>{81C0F992-11C6-4F15-BD99-96BE9A13AAD6}</b:Guid>
    <b:Author>
      <b:Author>
        <b:NameList>
          <b:Person>
            <b:Last>Omohundro</b:Last>
            <b:First>S.</b:First>
            <b:Middle>M.</b:Middle>
          </b:Person>
        </b:NameList>
      </b:Author>
    </b:Author>
    <b:Title>Five Balltree Construction Algorithms</b:Title>
    <b:Year>1989</b:Year>
    <b:City>California</b:City>
    <b:Publisher>International Computer Science Institute</b:Publisher>
    <b:LCID>de-CH</b:LCID>
    <b:RefOrder>8</b:RefOrder>
  </b:Source>
  <b:Source>
    <b:Tag>JBi14</b:Tag>
    <b:SourceType>ArticleInAPeriodical</b:SourceType>
    <b:Guid>{576DFB32-85D0-47AF-B830-56864D579961}</b:Guid>
    <b:Author>
      <b:Author>
        <b:NameList>
          <b:Person>
            <b:Last>Bittner</b:Last>
            <b:First>J.</b:First>
          </b:Person>
          <b:Person>
            <b:Last>Hapala</b:Last>
            <b:First>M.</b:First>
          </b:Person>
          <b:Person>
            <b:Last>Havran</b:Last>
            <b:First>V.</b:First>
          </b:Person>
        </b:NameList>
      </b:Author>
    </b:Author>
    <b:Title>Incremental BVH construction for ray tracing</b:Title>
    <b:Year>2014</b:Year>
    <b:PeriodicalTitle>Computers &amp; Graphics</b:PeriodicalTitle>
    <b:Month>Dezember</b:Month>
    <b:LCID>de-CH</b:LCID>
    <b:RefOrder>9</b:RefOrder>
  </b:Source>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Ste22</b:Tag>
    <b:SourceType>InternetSite</b:SourceType>
    <b:Guid>{95CD66D7-B16C-4F84-9F12-5114D4DDA001}</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LCID>de-CH</b:LCID>
    <b:RefOrder>3</b:RefOrder>
  </b:Source>
  <b:Source>
    <b:Tag>Uni</b:Tag>
    <b:SourceType>InternetSite</b:SourceType>
    <b:Guid>{E0D2E0ED-E68C-4FAC-81EA-12147CF6F4D6}</b:Guid>
    <b:Author>
      <b:Author>
        <b:Corporate>Unity Technologies</b:Corporate>
      </b:Author>
    </b:Author>
    <b:Title>Unity</b:Title>
    <b:URL>https://unity.com/</b:URL>
    <b:Year>2022</b:Year>
    <b:LCID>de-CH</b:LCID>
    <b:RefOrder>1</b:RefOrder>
  </b:Source>
  <b:Source>
    <b:Tag>w3s22</b:Tag>
    <b:SourceType>InternetSite</b:SourceType>
    <b:Guid>{5FD2C86C-3015-4F81-85DD-FDBE4C3FBEBD}</b:Guid>
    <b:Author>
      <b:Author>
        <b:Corporate>w3schools</b:Corporate>
      </b:Author>
    </b:Author>
    <b:Title>w3schools</b:Title>
    <b:ProductionCompany>w3schools</b:ProductionCompany>
    <b:YearAccessed>2022</b:YearAccessed>
    <b:MonthAccessed>5</b:MonthAccessed>
    <b:DayAccessed>5</b:DayAccessed>
    <b:URL>https://www.w3schools.com/</b:URL>
    <b:RefOrder>10</b:RefOrder>
  </b:Source>
  <b:Source>
    <b:Tag>Pan29</b:Tag>
    <b:SourceType>InternetSite</b:SourceType>
    <b:Guid>{CE6DD641-B31F-41BD-AF58-98616A102899}</b:Guid>
    <b:Author>
      <b:Author>
        <b:NameList>
          <b:Person>
            <b:Last>Pandemonium</b:Last>
          </b:Person>
        </b:NameList>
      </b:Author>
    </b:Author>
    <b:Title>YouTube</b:Title>
    <b:YearAccessed>29</b:YearAccessed>
    <b:MonthAccessed>12</b:MonthAccessed>
    <b:DayAccessed>2022</b:DayAccessed>
    <b:URL>https://www.youtube.com/watch?v=TcranVQUQ5U&amp;list=PLgOEwFbvGm5o8hayFB6skAfa8Z-mw4dPV&amp;ab_channel=Pandemonium</b:URL>
    <b:RefOrder>11</b:RefOrder>
  </b:Source>
  <b:Source>
    <b:Tag>Mel20</b:Tag>
    <b:SourceType>InternetSite</b:SourceType>
    <b:Guid>{407B8338-DC07-4630-B549-4092358FED78}</b:Guid>
    <b:Author>
      <b:Author>
        <b:NameList>
          <b:Person>
            <b:Last>MelvMay</b:Last>
          </b:Person>
        </b:NameList>
      </b:Author>
    </b:Author>
    <b:Title>Unity Technoligies</b:Title>
    <b:Year>2020</b:Year>
    <b:Month>7</b:Month>
    <b:Day>1</b:Day>
    <b:YearAccessed>2022</b:YearAccessed>
    <b:MonthAccessed>12</b:MonthAccessed>
    <b:DayAccessed>29</b:DayAccessed>
    <b:URL>https://forum.unity.com/threads/composite-collider-2d-ghost-collision.923417/</b:URL>
    <b:RefOrder>5</b:RefOrder>
  </b:Source>
  <b:Source>
    <b:Tag>Mao22</b:Tag>
    <b:SourceType>InternetSite</b:SourceType>
    <b:Guid>{A155AAFB-3BF0-4231-A47D-BA8A2FC56801}</b:Guid>
    <b:Author>
      <b:Author>
        <b:NameList>
          <b:Person>
            <b:Last>Maoot</b:Last>
          </b:Person>
        </b:NameList>
      </b:Author>
    </b:Author>
    <b:Title>itch.io</b:Title>
    <b:YearAccessed>2022</b:YearAccessed>
    <b:MonthAccessed>7</b:MonthAccessed>
    <b:DayAccessed>25</b:DayAccessed>
    <b:URL>https://maaot.itch.io/</b:URL>
    <b:RefOrder>12</b:RefOrder>
  </b:Source>
</b:Sources>
</file>

<file path=customXml/itemProps1.xml><?xml version="1.0" encoding="utf-8"?>
<ds:datastoreItem xmlns:ds="http://schemas.openxmlformats.org/officeDocument/2006/customXml" ds:itemID="{4642A5F7-54AF-469C-AB53-39DAAA0F6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543</Words>
  <Characters>3427</Characters>
  <Application>Microsoft Office Word</Application>
  <DocSecurity>0</DocSecurity>
  <Lines>28</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Uwe Gempp</cp:lastModifiedBy>
  <cp:revision>5</cp:revision>
  <cp:lastPrinted>2023-01-07T17:02:00Z</cp:lastPrinted>
  <dcterms:created xsi:type="dcterms:W3CDTF">2023-01-07T16:45:00Z</dcterms:created>
  <dcterms:modified xsi:type="dcterms:W3CDTF">2023-01-07T17:03:00Z</dcterms:modified>
</cp:coreProperties>
</file>